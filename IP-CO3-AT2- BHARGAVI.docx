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1E31" w14:textId="77777777" w:rsidR="00A623F2" w:rsidRDefault="00AE2A8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8CF17F0" w14:textId="77777777" w:rsidR="00A623F2" w:rsidRDefault="00AE2A8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BD63FBB" w14:textId="77777777" w:rsidR="00A623F2" w:rsidRDefault="00A623F2">
      <w:pPr>
        <w:jc w:val="center"/>
        <w:rPr>
          <w:b/>
          <w:bCs/>
          <w:sz w:val="34"/>
          <w:szCs w:val="34"/>
        </w:rPr>
      </w:pPr>
    </w:p>
    <w:p w14:paraId="1557D834" w14:textId="77777777" w:rsidR="00A623F2" w:rsidRDefault="00A623F2">
      <w:pPr>
        <w:jc w:val="center"/>
        <w:rPr>
          <w:b/>
          <w:bCs/>
          <w:sz w:val="34"/>
          <w:szCs w:val="34"/>
        </w:rPr>
      </w:pPr>
    </w:p>
    <w:p w14:paraId="660E12B0" w14:textId="77777777" w:rsidR="00A623F2" w:rsidRDefault="00AE2A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4EFD4EF" w14:textId="77777777" w:rsidR="00A623F2" w:rsidRDefault="00AE2A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FC8BD59" w14:textId="78657E07" w:rsidR="00A623F2" w:rsidRDefault="008B6F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BHARGAVI. N</w:t>
      </w:r>
    </w:p>
    <w:p w14:paraId="1314E816" w14:textId="2B5FD990" w:rsidR="00A623F2" w:rsidRDefault="008B6F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 NO: 19241114</w:t>
      </w:r>
    </w:p>
    <w:p w14:paraId="241844EC" w14:textId="77777777" w:rsidR="00A623F2" w:rsidRDefault="00AE2A84">
      <w:pPr>
        <w:rPr>
          <w:b/>
          <w:bCs/>
          <w:sz w:val="24"/>
          <w:szCs w:val="24"/>
        </w:rPr>
      </w:pPr>
      <w:r>
        <w:pict w14:anchorId="7A29FBB4">
          <v:rect id="_x0000_i1025" style="width:0;height:1.5pt" o:hralign="center" o:hrstd="t" o:hr="t" fillcolor="#a0a0a0" stroked="f"/>
        </w:pict>
      </w:r>
    </w:p>
    <w:p w14:paraId="5218DCA9" w14:textId="77777777" w:rsidR="00A623F2" w:rsidRDefault="00A623F2">
      <w:pPr>
        <w:rPr>
          <w:b/>
          <w:bCs/>
          <w:sz w:val="24"/>
          <w:szCs w:val="24"/>
        </w:rPr>
      </w:pPr>
    </w:p>
    <w:p w14:paraId="1ED631D0" w14:textId="77777777" w:rsidR="00A623F2" w:rsidRDefault="00A623F2">
      <w:pPr>
        <w:rPr>
          <w:b/>
          <w:bCs/>
          <w:sz w:val="24"/>
          <w:szCs w:val="24"/>
        </w:rPr>
      </w:pPr>
    </w:p>
    <w:p w14:paraId="1A41BA0D" w14:textId="77777777" w:rsidR="00A623F2" w:rsidRDefault="00AE2A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68B551E" w14:textId="77777777" w:rsidR="00A623F2" w:rsidRDefault="00A623F2">
      <w:pPr>
        <w:rPr>
          <w:b/>
          <w:bCs/>
          <w:sz w:val="24"/>
          <w:szCs w:val="24"/>
        </w:rPr>
      </w:pPr>
    </w:p>
    <w:p w14:paraId="0A4D5C48" w14:textId="77777777" w:rsidR="00A623F2" w:rsidRDefault="00AE2A8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CO-3: </w:t>
      </w:r>
      <w:r>
        <w:t>Implement dynamic web applications by utilizing DOM-based client-side scripting and employing Java Servlets for server-side request processing and response handling. (L3)</w:t>
      </w:r>
    </w:p>
    <w:p w14:paraId="54D9FDB6" w14:textId="77777777" w:rsidR="00A623F2" w:rsidRDefault="00A623F2">
      <w:pPr>
        <w:rPr>
          <w:sz w:val="24"/>
          <w:szCs w:val="24"/>
        </w:rPr>
      </w:pPr>
    </w:p>
    <w:p w14:paraId="49E71ADD" w14:textId="77777777" w:rsidR="00A623F2" w:rsidRDefault="00AE2A84">
      <w:pPr>
        <w:rPr>
          <w:sz w:val="24"/>
          <w:szCs w:val="24"/>
        </w:rPr>
      </w:pPr>
      <w:bookmarkStart w:id="0" w:name="_heading=h.8kophvpuj0to" w:colFirst="0" w:colLast="0"/>
      <w:bookmarkEnd w:id="0"/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Technical Presentation</w:t>
      </w:r>
    </w:p>
    <w:p w14:paraId="537D5DEB" w14:textId="1ADED859" w:rsidR="00A623F2" w:rsidRDefault="00AE2A84">
      <w:pPr>
        <w:rPr>
          <w:sz w:val="24"/>
          <w:szCs w:val="24"/>
        </w:rPr>
      </w:pPr>
      <w:r>
        <w:rPr>
          <w:sz w:val="24"/>
          <w:szCs w:val="24"/>
        </w:rPr>
        <w:t>Weightage: 20</w:t>
      </w:r>
    </w:p>
    <w:p w14:paraId="13EB0C3C" w14:textId="77777777" w:rsidR="00A623F2" w:rsidRDefault="00A623F2"/>
    <w:p w14:paraId="3B411A03" w14:textId="59B6E5A3" w:rsidR="00A623F2" w:rsidRDefault="008B6F34">
      <w:r>
        <w:pict w14:anchorId="1DFEF983">
          <v:rect id="_x0000_i1040" style="width:0;height:1.5pt" o:hralign="center" o:hrstd="t" o:hr="t" fillcolor="#a0a0a0" stroked="f"/>
        </w:pict>
      </w:r>
    </w:p>
    <w:p w14:paraId="4B8FB21E" w14:textId="77777777" w:rsidR="00A623F2" w:rsidRDefault="00AE2A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62B0F83F" w14:textId="77777777" w:rsidR="00A623F2" w:rsidRDefault="00A623F2">
      <w:pPr>
        <w:rPr>
          <w:sz w:val="24"/>
          <w:szCs w:val="24"/>
        </w:rPr>
      </w:pPr>
    </w:p>
    <w:p w14:paraId="3A307070" w14:textId="77777777" w:rsidR="00A623F2" w:rsidRDefault="00A623F2"/>
    <w:p w14:paraId="6F565393" w14:textId="77777777" w:rsidR="00A623F2" w:rsidRDefault="00AE2A84">
      <w:pPr>
        <w:numPr>
          <w:ilvl w:val="0"/>
          <w:numId w:val="1"/>
        </w:numPr>
        <w:spacing w:line="24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 Architecture &amp; Workflow</w:t>
      </w:r>
    </w:p>
    <w:p w14:paraId="5DD114E7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of Java Servlets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explain the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request–response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neat diagram.</w:t>
      </w:r>
    </w:p>
    <w:p w14:paraId="391BCE57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7AC7B313" w14:textId="77777777" w:rsidR="00A623F2" w:rsidRDefault="00AE2A84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Client–Server interaction </w:t>
      </w:r>
    </w:p>
    <w:p w14:paraId="5A2DC714" w14:textId="77777777" w:rsidR="00A623F2" w:rsidRDefault="00AE2A84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Role of Web Container </w:t>
      </w:r>
    </w:p>
    <w:p w14:paraId="293B28C0" w14:textId="77777777" w:rsidR="00A623F2" w:rsidRDefault="00AE2A84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Request and Response objects </w:t>
      </w:r>
    </w:p>
    <w:p w14:paraId="5D972976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</w:t>
      </w:r>
    </w:p>
    <w:p w14:paraId="0B1E7A4C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A </w:t>
      </w:r>
      <w:r>
        <w:rPr>
          <w:rStyle w:val="Strong"/>
        </w:rPr>
        <w:t>Java Servlet</w:t>
      </w:r>
      <w:r>
        <w:t xml:space="preserve"> is a server-side Java program used to handle client requests and generate dynamic responses. Servlets run inside a </w:t>
      </w:r>
      <w:r>
        <w:rPr>
          <w:rStyle w:val="Strong"/>
        </w:rPr>
        <w:t>Web Container</w:t>
      </w:r>
      <w:r>
        <w:t xml:space="preserve"> such as Apache Tomcat. The container manages the servlet life cycle, request processing, response generation, and session management.</w:t>
      </w:r>
    </w:p>
    <w:p w14:paraId="2B4674B3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Servlet Architecture</w:t>
      </w:r>
    </w:p>
    <w:p w14:paraId="48F7CE9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CLIENT / BROWSER</w:t>
      </w:r>
    </w:p>
    <w:p w14:paraId="65BE6A33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|</w:t>
      </w:r>
    </w:p>
    <w:p w14:paraId="54FD087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| HTTP Request</w:t>
      </w:r>
    </w:p>
    <w:p w14:paraId="0A3A59D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7B95E8D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+--------------+</w:t>
      </w:r>
    </w:p>
    <w:p w14:paraId="4113835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|  Web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Server  |</w:t>
      </w:r>
      <w:proofErr w:type="gramEnd"/>
    </w:p>
    <w:p w14:paraId="24A2494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lastRenderedPageBreak/>
        <w:t xml:space="preserve">        +--------------+</w:t>
      </w:r>
    </w:p>
    <w:p w14:paraId="00E28DE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|</w:t>
      </w:r>
    </w:p>
    <w:p w14:paraId="0E6B821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4D6B2AD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+----------------+</w:t>
      </w:r>
    </w:p>
    <w:p w14:paraId="23564D3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|  Web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Container |</w:t>
      </w:r>
    </w:p>
    <w:p w14:paraId="40DCD21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|    Tomcat      |</w:t>
      </w:r>
    </w:p>
    <w:p w14:paraId="7275263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+----------------+</w:t>
      </w:r>
    </w:p>
    <w:p w14:paraId="1347954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|</w:t>
      </w:r>
    </w:p>
    <w:p w14:paraId="3C3665F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0DF3604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+-------------+</w:t>
      </w:r>
    </w:p>
    <w:p w14:paraId="4CC1FEBA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|   Servlet   |</w:t>
      </w:r>
    </w:p>
    <w:p w14:paraId="49560B7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|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doGet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/   |</w:t>
      </w:r>
    </w:p>
    <w:p w14:paraId="0502FC0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|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doPost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   |</w:t>
      </w:r>
    </w:p>
    <w:p w14:paraId="5E8A33B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+-------------+</w:t>
      </w:r>
    </w:p>
    <w:p w14:paraId="76EEB14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|         |</w:t>
      </w:r>
    </w:p>
    <w:p w14:paraId="3E1484D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↓         ↓</w:t>
      </w:r>
    </w:p>
    <w:p w14:paraId="3438992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Business   Database</w:t>
      </w:r>
    </w:p>
    <w:p w14:paraId="7A58225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Logic</w:t>
      </w:r>
    </w:p>
    <w:p w14:paraId="222B48A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|         |</w:t>
      </w:r>
    </w:p>
    <w:p w14:paraId="718E82F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+----+----+</w:t>
      </w:r>
    </w:p>
    <w:p w14:paraId="0343DB5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|</w:t>
      </w:r>
    </w:p>
    <w:p w14:paraId="5D431BC8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728DACCF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HTTP Response</w:t>
      </w:r>
    </w:p>
    <w:p w14:paraId="402B7A4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|</w:t>
      </w:r>
    </w:p>
    <w:p w14:paraId="5EFF0A6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↓</w:t>
      </w:r>
    </w:p>
    <w:p w14:paraId="793DE621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CLIENT / BROWSER</w:t>
      </w:r>
    </w:p>
    <w:p w14:paraId="56B27759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 of Web Container</w:t>
      </w:r>
    </w:p>
    <w:p w14:paraId="179978D0" w14:textId="77777777" w:rsidR="00A623F2" w:rsidRDefault="00AE2A84">
      <w:pPr>
        <w:pStyle w:val="NormalWeb"/>
        <w:spacing w:beforeAutospacing="0" w:afterAutospacing="0"/>
        <w:jc w:val="both"/>
      </w:pPr>
      <w:r>
        <w:t>The Web Container is responsible for:</w:t>
      </w:r>
    </w:p>
    <w:p w14:paraId="75BC711E" w14:textId="77777777" w:rsidR="00A623F2" w:rsidRDefault="00AE2A8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Loading and creating servlet objects. </w:t>
      </w:r>
    </w:p>
    <w:p w14:paraId="594C7685" w14:textId="77777777" w:rsidR="00A623F2" w:rsidRDefault="00AE2A8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Managing the servlet life cycle. </w:t>
      </w:r>
    </w:p>
    <w:p w14:paraId="656BB870" w14:textId="77777777" w:rsidR="00A623F2" w:rsidRDefault="00AE2A8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Creating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HttpServletRequest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HttpServletResponse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objects. </w:t>
      </w:r>
    </w:p>
    <w:p w14:paraId="708F7EA5" w14:textId="77777777" w:rsidR="00A623F2" w:rsidRDefault="00AE2A8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Calling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doGet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doPost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FA779A" w14:textId="77777777" w:rsidR="00A623F2" w:rsidRDefault="00AE2A8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Managing sessions and security. </w:t>
      </w:r>
    </w:p>
    <w:p w14:paraId="62CB2BEE" w14:textId="77777777" w:rsidR="00A623F2" w:rsidRDefault="00AE2A8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Sending the generated response back to the client. </w:t>
      </w:r>
    </w:p>
    <w:p w14:paraId="27613343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Request–Response Cycle</w:t>
      </w:r>
    </w:p>
    <w:p w14:paraId="56F8571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Client</w:t>
      </w:r>
    </w:p>
    <w:p w14:paraId="1032380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719CCF4A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HTTP Request</w:t>
      </w:r>
    </w:p>
    <w:p w14:paraId="27C94D2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70A1DA5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Web Server</w:t>
      </w:r>
    </w:p>
    <w:p w14:paraId="0C42EBA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7E57B67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Web Container</w:t>
      </w:r>
    </w:p>
    <w:p w14:paraId="0600E288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6AFF3E77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Servlet</w:t>
      </w:r>
    </w:p>
    <w:p w14:paraId="5D0C4ADF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3BA13FBA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Process Request</w:t>
      </w:r>
    </w:p>
    <w:p w14:paraId="34169FEF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630253B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Database / Business Logic</w:t>
      </w:r>
    </w:p>
    <w:p w14:paraId="6B53512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765E0B2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Generate Response</w:t>
      </w:r>
    </w:p>
    <w:p w14:paraId="10DFC9D7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744F06C2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Web Container</w:t>
      </w:r>
    </w:p>
    <w:p w14:paraId="16C32F8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5902E2A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HTTP Response</w:t>
      </w:r>
    </w:p>
    <w:p w14:paraId="5EBDD24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33388459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Client</w:t>
      </w:r>
    </w:p>
    <w:p w14:paraId="1A3A17A9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 Object</w:t>
      </w:r>
    </w:p>
    <w:p w14:paraId="41AA7341" w14:textId="77777777" w:rsidR="00A623F2" w:rsidRDefault="00AE2A84">
      <w:pPr>
        <w:pStyle w:val="NormalWeb"/>
        <w:spacing w:beforeAutospacing="0" w:afterAutospacing="0"/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HttpServletRequest</w:t>
      </w:r>
      <w:proofErr w:type="spellEnd"/>
      <w:r>
        <w:t xml:space="preserve"> contains information sent by the client.</w:t>
      </w:r>
    </w:p>
    <w:p w14:paraId="43145BAE" w14:textId="77777777" w:rsidR="00A623F2" w:rsidRDefault="00AE2A84">
      <w:pPr>
        <w:pStyle w:val="NormalWeb"/>
        <w:spacing w:beforeAutospacing="0" w:afterAutospacing="0"/>
        <w:jc w:val="both"/>
      </w:pPr>
      <w:r>
        <w:t>Examples:</w:t>
      </w:r>
    </w:p>
    <w:p w14:paraId="7F0DFE98" w14:textId="77777777" w:rsidR="00A623F2" w:rsidRDefault="00AE2A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 parameters </w:t>
      </w:r>
    </w:p>
    <w:p w14:paraId="56ED0BFF" w14:textId="77777777" w:rsidR="00A623F2" w:rsidRDefault="00AE2A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HTTP headers </w:t>
      </w:r>
    </w:p>
    <w:p w14:paraId="5EF21C5D" w14:textId="77777777" w:rsidR="00A623F2" w:rsidRDefault="00AE2A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Cookies </w:t>
      </w:r>
    </w:p>
    <w:p w14:paraId="0936F6C0" w14:textId="77777777" w:rsidR="00A623F2" w:rsidRDefault="00AE2A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information </w:t>
      </w:r>
    </w:p>
    <w:p w14:paraId="1CA4EADC" w14:textId="77777777" w:rsidR="00A623F2" w:rsidRDefault="00AE2A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Request method </w:t>
      </w:r>
    </w:p>
    <w:p w14:paraId="7DD2BBDB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187DBAC5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String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name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request.getParameter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"name"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2A72D4EF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Object</w:t>
      </w:r>
    </w:p>
    <w:p w14:paraId="125FA59A" w14:textId="77777777" w:rsidR="00A623F2" w:rsidRDefault="00AE2A84">
      <w:pPr>
        <w:pStyle w:val="NormalWeb"/>
        <w:spacing w:beforeAutospacing="0" w:afterAutospacing="0"/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HttpServletResponse</w:t>
      </w:r>
      <w:proofErr w:type="spellEnd"/>
      <w:r>
        <w:t xml:space="preserve"> is used by the servlet to send information back to the client.</w:t>
      </w:r>
    </w:p>
    <w:p w14:paraId="7A60B113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6A762594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response.setContentType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"text/html"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  <w:proofErr w:type="spellStart"/>
      <w:r>
        <w:rPr>
          <w:rFonts w:ascii="Times New Roman" w:hAnsi="Times New Roman" w:hint="default"/>
        </w:rPr>
        <w:t>PrintWriter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out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response.getWriter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  <w:proofErr w:type="spellStart"/>
      <w:r>
        <w:rPr>
          <w:rFonts w:ascii="Times New Roman" w:hAnsi="Times New Roman" w:hint="default"/>
        </w:rPr>
        <w:t>out</w:t>
      </w:r>
      <w:proofErr w:type="gramEnd"/>
      <w:r>
        <w:rPr>
          <w:rFonts w:ascii="Times New Roman" w:hAnsi="Times New Roman" w:hint="default"/>
        </w:rPr>
        <w:t>.</w:t>
      </w:r>
      <w:proofErr w:type="gramStart"/>
      <w:r>
        <w:rPr>
          <w:rFonts w:ascii="Times New Roman" w:hAnsi="Times New Roman" w:hint="default"/>
        </w:rPr>
        <w:t>println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Fonts w:ascii="Times New Roman" w:hAnsi="Times New Roman" w:hint="default"/>
        </w:rPr>
        <w:t>"Welcome 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+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name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518C8C63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17F281D7" w14:textId="77777777" w:rsidR="00A623F2" w:rsidRDefault="00AE2A84">
      <w:pPr>
        <w:pStyle w:val="NormalWeb"/>
        <w:spacing w:beforeAutospacing="0" w:afterAutospacing="0"/>
        <w:jc w:val="both"/>
      </w:pPr>
      <w:r>
        <w:t>Servlet architecture provides an efficient mechanism for processing client requests and generating dynamic server-side responses.</w:t>
      </w:r>
    </w:p>
    <w:p w14:paraId="4D6BE0B5" w14:textId="77777777" w:rsidR="00A623F2" w:rsidRDefault="00AE2A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0ADFAB">
          <v:rect id="_x0000_i1027" style="width:6in;height:1.5pt" o:hralign="center" o:hrstd="t" o:hr="t" fillcolor="#a0a0a0" stroked="f"/>
        </w:pict>
      </w:r>
    </w:p>
    <w:p w14:paraId="3E986429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Servlet Life Cycle Analysis</w:t>
      </w:r>
    </w:p>
    <w:p w14:paraId="77473BA7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Explain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Servlet Life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sequence diagram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role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destroy(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methods.</w:t>
      </w:r>
    </w:p>
    <w:p w14:paraId="02C86FCE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5E75E84F" w14:textId="77777777" w:rsidR="00A623F2" w:rsidRDefault="00AE2A84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Life cycle phases </w:t>
      </w:r>
    </w:p>
    <w:p w14:paraId="6C5DFA90" w14:textId="77777777" w:rsidR="00A623F2" w:rsidRDefault="00AE2A84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Execution flow </w:t>
      </w:r>
    </w:p>
    <w:p w14:paraId="6C624B50" w14:textId="77777777" w:rsidR="00A623F2" w:rsidRDefault="00AE2A84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implications </w:t>
      </w:r>
    </w:p>
    <w:p w14:paraId="11F03693" w14:textId="77777777" w:rsidR="00A623F2" w:rsidRDefault="00A623F2">
      <w:pPr>
        <w:pStyle w:val="NormalWeb"/>
        <w:spacing w:beforeAutospacing="0" w:afterAutospacing="0"/>
        <w:jc w:val="both"/>
      </w:pPr>
    </w:p>
    <w:p w14:paraId="476A5847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The </w:t>
      </w:r>
      <w:r>
        <w:rPr>
          <w:rStyle w:val="Strong"/>
        </w:rPr>
        <w:t>Servlet Life Cycle</w:t>
      </w:r>
      <w:r>
        <w:t xml:space="preserve"> describes the different stages through which a servlet passes from creation to destruction. The Web Container controls the complete life cycle.</w:t>
      </w:r>
    </w:p>
    <w:p w14:paraId="55C98272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Servlet Life Cycle</w:t>
      </w:r>
    </w:p>
    <w:p w14:paraId="2E9E236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Servlet Loading</w:t>
      </w:r>
    </w:p>
    <w:p w14:paraId="03C13E6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2782AA7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Instantiation</w:t>
      </w:r>
    </w:p>
    <w:p w14:paraId="5AD1620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2DAB84F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init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8197F7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753C538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65DEEB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7C9C8A38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┌─────┴─────┐</w:t>
      </w:r>
    </w:p>
    <w:p w14:paraId="1C6F8413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           ↓</w:t>
      </w:r>
    </w:p>
    <w:p w14:paraId="7D2A9EF2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doGet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)   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doPost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6720A62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↓           ↓</w:t>
      </w:r>
    </w:p>
    <w:p w14:paraId="6A92B992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└─────┬─────┘</w:t>
      </w:r>
    </w:p>
    <w:p w14:paraId="19E617F8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2B32373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Response</w:t>
      </w:r>
    </w:p>
    <w:p w14:paraId="407D4D0A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22014F7A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752C2C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2D081741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More Requests</w:t>
      </w:r>
    </w:p>
    <w:p w14:paraId="2A70D7D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4615ABB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destroy(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4869B6C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↓</w:t>
      </w:r>
    </w:p>
    <w:p w14:paraId="1A955FE3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Servlet Removed</w:t>
      </w:r>
    </w:p>
    <w:p w14:paraId="6F8C4368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302D29B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The </w:t>
      </w: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t xml:space="preserve"> method is called </w:t>
      </w:r>
      <w:r>
        <w:rPr>
          <w:rStyle w:val="Strong"/>
        </w:rPr>
        <w:t>only once</w:t>
      </w:r>
      <w:r>
        <w:t xml:space="preserve"> when the servlet is initialized.</w:t>
      </w:r>
    </w:p>
    <w:p w14:paraId="4E567ED1" w14:textId="77777777" w:rsidR="00A623F2" w:rsidRDefault="00AE2A84">
      <w:pPr>
        <w:pStyle w:val="NormalWeb"/>
        <w:spacing w:beforeAutospacing="0" w:afterAutospacing="0"/>
        <w:jc w:val="both"/>
      </w:pPr>
      <w:r>
        <w:t>It is used for:</w:t>
      </w:r>
    </w:p>
    <w:p w14:paraId="674BF12A" w14:textId="77777777" w:rsidR="00A623F2" w:rsidRDefault="00AE2A84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Initializing resources </w:t>
      </w:r>
    </w:p>
    <w:p w14:paraId="676FBEE8" w14:textId="77777777" w:rsidR="00A623F2" w:rsidRDefault="00AE2A84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Reading configuration </w:t>
      </w:r>
    </w:p>
    <w:p w14:paraId="44FBC4A4" w14:textId="77777777" w:rsidR="00A623F2" w:rsidRDefault="00AE2A84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Establishing required connections </w:t>
      </w:r>
    </w:p>
    <w:p w14:paraId="09B392CF" w14:textId="77777777" w:rsidR="00A623F2" w:rsidRDefault="00AE2A84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Performing one-time setup </w:t>
      </w:r>
    </w:p>
    <w:p w14:paraId="4913D0C3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183CA03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public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void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init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{</w:t>
      </w:r>
    </w:p>
    <w:p w14:paraId="68DAE32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hint="default"/>
        </w:rPr>
        <w:t>System.out.println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"Servlet Initialized"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3049171A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}</w:t>
      </w:r>
    </w:p>
    <w:p w14:paraId="7F08024E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14D5D93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The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t xml:space="preserve"> method is called for </w:t>
      </w:r>
      <w:r>
        <w:rPr>
          <w:rStyle w:val="Strong"/>
        </w:rPr>
        <w:t>every client request</w:t>
      </w:r>
      <w:r>
        <w:t>.</w:t>
      </w:r>
    </w:p>
    <w:p w14:paraId="400BB854" w14:textId="77777777" w:rsidR="00A623F2" w:rsidRDefault="00AE2A84">
      <w:pPr>
        <w:pStyle w:val="NormalWeb"/>
        <w:spacing w:beforeAutospacing="0" w:afterAutospacing="0"/>
        <w:jc w:val="both"/>
      </w:pPr>
      <w:r>
        <w:t>It determines the HTTP request method and calls the appropriate method.</w:t>
      </w:r>
    </w:p>
    <w:p w14:paraId="1CAB45F6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GET  →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doGet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71A7A0DE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POST →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doPost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46D34ED2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3383B6F7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protected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void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gramStart"/>
      <w:r>
        <w:rPr>
          <w:rFonts w:ascii="Times New Roman" w:hAnsi="Times New Roman" w:hint="default"/>
        </w:rPr>
        <w:t>service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hint="default"/>
        </w:rPr>
        <w:t>HttpServletRequest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request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,</w:t>
      </w:r>
    </w:p>
    <w:p w14:paraId="5F0EF20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 </w:t>
      </w:r>
      <w:proofErr w:type="spellStart"/>
      <w:r>
        <w:rPr>
          <w:rFonts w:ascii="Times New Roman" w:hAnsi="Times New Roman" w:hint="default"/>
        </w:rPr>
        <w:t>HttpServletResponse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response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 {</w:t>
      </w:r>
    </w:p>
    <w:p w14:paraId="5B68D222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// Process request</w:t>
      </w:r>
    </w:p>
    <w:p w14:paraId="5F525464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}</w:t>
      </w:r>
    </w:p>
    <w:p w14:paraId="747C6BB3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destroy(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43C9707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The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destroy(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t xml:space="preserve"> method is called once before the servlet is removed from memory.</w:t>
      </w:r>
    </w:p>
    <w:p w14:paraId="037AE20E" w14:textId="77777777" w:rsidR="00A623F2" w:rsidRDefault="00AE2A84">
      <w:pPr>
        <w:pStyle w:val="NormalWeb"/>
        <w:spacing w:beforeAutospacing="0" w:afterAutospacing="0"/>
        <w:jc w:val="both"/>
      </w:pPr>
      <w:r>
        <w:t>It is used to:</w:t>
      </w:r>
    </w:p>
    <w:p w14:paraId="1C3EE5E4" w14:textId="77777777" w:rsidR="00A623F2" w:rsidRDefault="00AE2A84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Close database connections </w:t>
      </w:r>
    </w:p>
    <w:p w14:paraId="34061526" w14:textId="77777777" w:rsidR="00A623F2" w:rsidRDefault="00AE2A84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Release resources </w:t>
      </w:r>
    </w:p>
    <w:p w14:paraId="68662AEB" w14:textId="77777777" w:rsidR="00A623F2" w:rsidRDefault="00AE2A84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Stop background operations </w:t>
      </w:r>
    </w:p>
    <w:p w14:paraId="32896A97" w14:textId="77777777" w:rsidR="00A623F2" w:rsidRDefault="00AE2A84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cleanup </w:t>
      </w:r>
    </w:p>
    <w:p w14:paraId="5CCAE7F0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6F30CE28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public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void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gramStart"/>
      <w:r>
        <w:rPr>
          <w:rFonts w:ascii="Times New Roman" w:hAnsi="Times New Roman" w:hint="default"/>
        </w:rPr>
        <w:t>destroy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{</w:t>
      </w:r>
    </w:p>
    <w:p w14:paraId="3E61CAE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hint="default"/>
        </w:rPr>
        <w:t>System.out.println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"Servlet Destroyed"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48B272E9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}</w:t>
      </w:r>
    </w:p>
    <w:p w14:paraId="00EF30CF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Sequence Diagram</w:t>
      </w:r>
    </w:p>
    <w:p w14:paraId="733038B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Client          Web Container          Servlet</w:t>
      </w:r>
    </w:p>
    <w:p w14:paraId="1BFC6AD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                   |</w:t>
      </w:r>
    </w:p>
    <w:p w14:paraId="3D9BC5D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|--- Create -------&gt;|</w:t>
      </w:r>
    </w:p>
    <w:p w14:paraId="1C01E67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                   |</w:t>
      </w:r>
    </w:p>
    <w:p w14:paraId="0FF2DB11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|---- </w:t>
      </w:r>
      <w:proofErr w:type="spellStart"/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init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------&gt;|</w:t>
      </w:r>
    </w:p>
    <w:p w14:paraId="72CAD65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                   |</w:t>
      </w:r>
    </w:p>
    <w:p w14:paraId="6A8EC10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|--- Request ------&gt;|                   |</w:t>
      </w:r>
    </w:p>
    <w:p w14:paraId="018FB3D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|---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----&gt;|</w:t>
      </w:r>
    </w:p>
    <w:p w14:paraId="00F1E19F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                   |</w:t>
      </w:r>
    </w:p>
    <w:p w14:paraId="5A6946EF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|&lt;---- Response ----|</w:t>
      </w:r>
    </w:p>
    <w:p w14:paraId="13D330A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|&lt;---- Response ----|                   |</w:t>
      </w:r>
    </w:p>
    <w:p w14:paraId="27FF330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                   |</w:t>
      </w:r>
    </w:p>
    <w:p w14:paraId="0454F5F3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|--- Request ------&gt;|                   |</w:t>
      </w:r>
    </w:p>
    <w:p w14:paraId="4A6C286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|---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----&gt;|</w:t>
      </w:r>
    </w:p>
    <w:p w14:paraId="3257731A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                   |</w:t>
      </w:r>
    </w:p>
    <w:p w14:paraId="5FE78B4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|&lt;---- Response ----|</w:t>
      </w:r>
    </w:p>
    <w:p w14:paraId="50D80787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|&lt;---- Response ----|                   |</w:t>
      </w:r>
    </w:p>
    <w:p w14:paraId="0AA597D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                   |</w:t>
      </w:r>
    </w:p>
    <w:p w14:paraId="0DBFE09D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|                   |---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destroy(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) ----&gt;|</w:t>
      </w:r>
    </w:p>
    <w:p w14:paraId="1518AD05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 Implications</w:t>
      </w:r>
    </w:p>
    <w:p w14:paraId="6EB26551" w14:textId="77777777" w:rsidR="00A623F2" w:rsidRDefault="00AE2A8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should contain only one-time operations. </w:t>
      </w:r>
    </w:p>
    <w:p w14:paraId="4CE5BFB9" w14:textId="77777777" w:rsidR="00A623F2" w:rsidRDefault="00AE2A8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must be efficient because it is executed for every request. </w:t>
      </w:r>
    </w:p>
    <w:p w14:paraId="24F8FA3E" w14:textId="77777777" w:rsidR="00A623F2" w:rsidRDefault="00AE2A8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Heavy processing inside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service(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can reduce performance. </w:t>
      </w:r>
    </w:p>
    <w:p w14:paraId="7EA4F4C9" w14:textId="77777777" w:rsidR="00A623F2" w:rsidRDefault="00AE2A84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Resources should be properly released in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destroy(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4FC22D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23D8F544" w14:textId="77777777" w:rsidR="00A623F2" w:rsidRDefault="00AE2A84">
      <w:pPr>
        <w:pStyle w:val="NormalWeb"/>
        <w:spacing w:beforeAutospacing="0" w:afterAutospacing="0"/>
        <w:jc w:val="both"/>
      </w:pPr>
      <w:r>
        <w:t>Proper understanding of the servlet life cycle helps developers create efficient, scalable, and reliable web applications.</w:t>
      </w:r>
    </w:p>
    <w:p w14:paraId="5545FF07" w14:textId="77777777" w:rsidR="00A623F2" w:rsidRDefault="00AE2A84">
      <w:pPr>
        <w:pStyle w:val="NormalWeb"/>
        <w:spacing w:beforeAutospacing="0" w:afterAutospacing="0"/>
        <w:jc w:val="both"/>
      </w:pPr>
      <w:r>
        <w:pict w14:anchorId="2499E8E1">
          <v:rect id="_x0000_i1028" style="width:6in;height:1.5pt" o:hralign="center" o:hrstd="t" o:hr="t" fillcolor="#a0a0a0" stroked="f"/>
        </w:pict>
      </w:r>
    </w:p>
    <w:p w14:paraId="79559AC3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GET vs POST Method Evaluation</w:t>
      </w:r>
    </w:p>
    <w:p w14:paraId="641F2845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 and POST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in form submission. Present scenarios where each method is appropriate.</w:t>
      </w:r>
    </w:p>
    <w:p w14:paraId="1A58BB9B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5921E94C" w14:textId="77777777" w:rsidR="00A623F2" w:rsidRDefault="00AE2A84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transmission </w:t>
      </w:r>
    </w:p>
    <w:p w14:paraId="04FFE719" w14:textId="77777777" w:rsidR="00A623F2" w:rsidRDefault="00AE2A84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aspects </w:t>
      </w:r>
    </w:p>
    <w:p w14:paraId="68515F6E" w14:textId="77777777" w:rsidR="00A623F2" w:rsidRDefault="00AE2A84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URL limitations </w:t>
      </w:r>
    </w:p>
    <w:p w14:paraId="14C6E564" w14:textId="77777777" w:rsidR="00A623F2" w:rsidRDefault="00AE2A84">
      <w:pPr>
        <w:pStyle w:val="NormalWeb"/>
        <w:spacing w:beforeAutospacing="0" w:afterAutospacing="0"/>
        <w:jc w:val="both"/>
      </w:pPr>
      <w:r>
        <w:t>GET and POST are HTTP methods commonly used for submitting information from a client to a server.</w:t>
      </w:r>
    </w:p>
    <w:p w14:paraId="19D61326" w14:textId="77777777" w:rsidR="008B6F34" w:rsidRDefault="008B6F34">
      <w:pPr>
        <w:pStyle w:val="NormalWeb"/>
        <w:spacing w:beforeAutospacing="0" w:afterAutospacing="0"/>
        <w:jc w:val="both"/>
      </w:pPr>
    </w:p>
    <w:p w14:paraId="2EF719A7" w14:textId="77777777" w:rsidR="008B6F34" w:rsidRDefault="008B6F34">
      <w:pPr>
        <w:pStyle w:val="NormalWeb"/>
        <w:spacing w:beforeAutospacing="0" w:afterAutospacing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3069"/>
        <w:gridCol w:w="2763"/>
      </w:tblGrid>
      <w:tr w:rsidR="00A623F2" w14:paraId="29931F0E" w14:textId="77777777" w:rsidTr="008B6F34">
        <w:tc>
          <w:tcPr>
            <w:tcW w:w="0" w:type="auto"/>
          </w:tcPr>
          <w:p w14:paraId="2D5AEC6B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</w:tcPr>
          <w:p w14:paraId="142C9C77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</w:tcPr>
          <w:p w14:paraId="0E7B41AC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POST</w:t>
            </w:r>
          </w:p>
        </w:tc>
      </w:tr>
      <w:tr w:rsidR="00A623F2" w14:paraId="7541E362" w14:textId="77777777" w:rsidTr="008B6F34">
        <w:tc>
          <w:tcPr>
            <w:tcW w:w="0" w:type="auto"/>
          </w:tcPr>
          <w:p w14:paraId="0C1B1F13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Data transmission</w:t>
            </w:r>
          </w:p>
        </w:tc>
        <w:tc>
          <w:tcPr>
            <w:tcW w:w="0" w:type="auto"/>
          </w:tcPr>
          <w:p w14:paraId="0783DE38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</w:tcPr>
          <w:p w14:paraId="68F0B44D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Request body</w:t>
            </w:r>
          </w:p>
        </w:tc>
      </w:tr>
      <w:tr w:rsidR="00A623F2" w14:paraId="18326AF5" w14:textId="77777777" w:rsidTr="008B6F34">
        <w:tc>
          <w:tcPr>
            <w:tcW w:w="0" w:type="auto"/>
          </w:tcPr>
          <w:p w14:paraId="7BBD18A4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Visibility</w:t>
            </w:r>
          </w:p>
        </w:tc>
        <w:tc>
          <w:tcPr>
            <w:tcW w:w="0" w:type="auto"/>
          </w:tcPr>
          <w:p w14:paraId="2067371A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Visible in URL</w:t>
            </w:r>
          </w:p>
        </w:tc>
        <w:tc>
          <w:tcPr>
            <w:tcW w:w="0" w:type="auto"/>
          </w:tcPr>
          <w:p w14:paraId="32B9AD19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Not visible in URL</w:t>
            </w:r>
          </w:p>
        </w:tc>
      </w:tr>
      <w:tr w:rsidR="00A623F2" w14:paraId="186B070E" w14:textId="77777777" w:rsidTr="008B6F34">
        <w:tc>
          <w:tcPr>
            <w:tcW w:w="0" w:type="auto"/>
          </w:tcPr>
          <w:p w14:paraId="613DE86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Data size</w:t>
            </w:r>
          </w:p>
        </w:tc>
        <w:tc>
          <w:tcPr>
            <w:tcW w:w="0" w:type="auto"/>
          </w:tcPr>
          <w:p w14:paraId="1F0AC357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Limited by URL length</w:t>
            </w:r>
          </w:p>
        </w:tc>
        <w:tc>
          <w:tcPr>
            <w:tcW w:w="0" w:type="auto"/>
          </w:tcPr>
          <w:p w14:paraId="7AF4B259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Supports larger data</w:t>
            </w:r>
          </w:p>
        </w:tc>
      </w:tr>
      <w:tr w:rsidR="00A623F2" w14:paraId="11C8AF0F" w14:textId="77777777" w:rsidTr="008B6F34">
        <w:tc>
          <w:tcPr>
            <w:tcW w:w="0" w:type="auto"/>
          </w:tcPr>
          <w:p w14:paraId="5CFA6E57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Bookmark</w:t>
            </w:r>
          </w:p>
        </w:tc>
        <w:tc>
          <w:tcPr>
            <w:tcW w:w="0" w:type="auto"/>
          </w:tcPr>
          <w:p w14:paraId="0E67D9AC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Can be bookmarked</w:t>
            </w:r>
          </w:p>
        </w:tc>
        <w:tc>
          <w:tcPr>
            <w:tcW w:w="0" w:type="auto"/>
          </w:tcPr>
          <w:p w14:paraId="41165BB3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Normally not bookmarked</w:t>
            </w:r>
          </w:p>
        </w:tc>
      </w:tr>
      <w:tr w:rsidR="00A623F2" w14:paraId="361C24D8" w14:textId="77777777" w:rsidTr="008B6F34">
        <w:tc>
          <w:tcPr>
            <w:tcW w:w="0" w:type="auto"/>
          </w:tcPr>
          <w:p w14:paraId="5AF07B6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Caching</w:t>
            </w:r>
          </w:p>
        </w:tc>
        <w:tc>
          <w:tcPr>
            <w:tcW w:w="0" w:type="auto"/>
          </w:tcPr>
          <w:p w14:paraId="56BC38E0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Can be cached</w:t>
            </w:r>
          </w:p>
        </w:tc>
        <w:tc>
          <w:tcPr>
            <w:tcW w:w="0" w:type="auto"/>
          </w:tcPr>
          <w:p w14:paraId="0DDEC444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Usually not cached</w:t>
            </w:r>
          </w:p>
        </w:tc>
      </w:tr>
      <w:tr w:rsidR="00A623F2" w14:paraId="67F27B5A" w14:textId="77777777" w:rsidTr="008B6F34">
        <w:tc>
          <w:tcPr>
            <w:tcW w:w="0" w:type="auto"/>
          </w:tcPr>
          <w:p w14:paraId="70BE3886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Main purpose</w:t>
            </w:r>
          </w:p>
        </w:tc>
        <w:tc>
          <w:tcPr>
            <w:tcW w:w="0" w:type="auto"/>
          </w:tcPr>
          <w:p w14:paraId="4C8B6683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Retrieve data</w:t>
            </w:r>
          </w:p>
        </w:tc>
        <w:tc>
          <w:tcPr>
            <w:tcW w:w="0" w:type="auto"/>
          </w:tcPr>
          <w:p w14:paraId="1AE896EB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Submit/change data</w:t>
            </w:r>
          </w:p>
        </w:tc>
      </w:tr>
      <w:tr w:rsidR="00A623F2" w14:paraId="4A3B0300" w14:textId="77777777" w:rsidTr="008B6F34">
        <w:tc>
          <w:tcPr>
            <w:tcW w:w="0" w:type="auto"/>
          </w:tcPr>
          <w:p w14:paraId="5C731E8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Sensitive data</w:t>
            </w:r>
          </w:p>
        </w:tc>
        <w:tc>
          <w:tcPr>
            <w:tcW w:w="0" w:type="auto"/>
          </w:tcPr>
          <w:p w14:paraId="47683F3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Not suitable</w:t>
            </w:r>
          </w:p>
        </w:tc>
        <w:tc>
          <w:tcPr>
            <w:tcW w:w="0" w:type="auto"/>
          </w:tcPr>
          <w:p w14:paraId="054F31ED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More suitable</w:t>
            </w:r>
          </w:p>
        </w:tc>
      </w:tr>
      <w:tr w:rsidR="00A623F2" w14:paraId="1208850A" w14:textId="77777777" w:rsidTr="008B6F34">
        <w:tc>
          <w:tcPr>
            <w:tcW w:w="0" w:type="auto"/>
          </w:tcPr>
          <w:p w14:paraId="54EEEFCA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Server state</w:t>
            </w:r>
          </w:p>
        </w:tc>
        <w:tc>
          <w:tcPr>
            <w:tcW w:w="0" w:type="auto"/>
          </w:tcPr>
          <w:p w14:paraId="6D71FB96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Usually does not change state</w:t>
            </w:r>
          </w:p>
        </w:tc>
        <w:tc>
          <w:tcPr>
            <w:tcW w:w="0" w:type="auto"/>
          </w:tcPr>
          <w:p w14:paraId="48CD9637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Can change server state</w:t>
            </w:r>
          </w:p>
        </w:tc>
      </w:tr>
    </w:tbl>
    <w:p w14:paraId="6BE487ED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Example</w:t>
      </w:r>
    </w:p>
    <w:p w14:paraId="393F9140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http://example.com/search?name=java</w:t>
      </w:r>
    </w:p>
    <w:p w14:paraId="56B40B5B" w14:textId="77777777" w:rsidR="00A623F2" w:rsidRDefault="00AE2A84">
      <w:pPr>
        <w:pStyle w:val="NormalWeb"/>
        <w:spacing w:beforeAutospacing="0" w:afterAutospacing="0"/>
        <w:jc w:val="both"/>
      </w:pPr>
      <w:r>
        <w:t>In GET, parameters are appended to the URL.</w:t>
      </w:r>
    </w:p>
    <w:p w14:paraId="54248A5C" w14:textId="77777777" w:rsidR="00A623F2" w:rsidRDefault="00AE2A84">
      <w:pPr>
        <w:pStyle w:val="NormalWeb"/>
        <w:spacing w:beforeAutospacing="0" w:afterAutospacing="0"/>
        <w:jc w:val="both"/>
      </w:pPr>
      <w:r>
        <w:t>Servlet:</w:t>
      </w:r>
    </w:p>
    <w:p w14:paraId="18DCBF4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protected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void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doGet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hint="default"/>
        </w:rPr>
        <w:t>HttpServletRequest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request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,</w:t>
      </w:r>
    </w:p>
    <w:p w14:paraId="67A2775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</w:t>
      </w:r>
      <w:proofErr w:type="spellStart"/>
      <w:r>
        <w:rPr>
          <w:rFonts w:ascii="Times New Roman" w:hAnsi="Times New Roman" w:hint="default"/>
        </w:rPr>
        <w:t>HttpServletResponse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response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 {</w:t>
      </w:r>
    </w:p>
    <w:p w14:paraId="5EC9CE3A" w14:textId="77777777" w:rsidR="00A623F2" w:rsidRDefault="00A623F2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7EF95DAF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String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name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request.getParameter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"name"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3F8C01E1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}</w:t>
      </w:r>
    </w:p>
    <w:p w14:paraId="7930DF97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Applications for GET</w:t>
      </w:r>
    </w:p>
    <w:p w14:paraId="62FE8F4D" w14:textId="77777777" w:rsidR="00A623F2" w:rsidRDefault="00AE2A84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Searching products </w:t>
      </w:r>
    </w:p>
    <w:p w14:paraId="5ACC6918" w14:textId="77777777" w:rsidR="00A623F2" w:rsidRDefault="00AE2A84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Viewing a webpage </w:t>
      </w:r>
    </w:p>
    <w:p w14:paraId="6EE89BAD" w14:textId="77777777" w:rsidR="00A623F2" w:rsidRDefault="00AE2A84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Filtering information </w:t>
      </w:r>
    </w:p>
    <w:p w14:paraId="6CA93381" w14:textId="77777777" w:rsidR="00A623F2" w:rsidRDefault="00AE2A84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Retrieving records </w:t>
      </w:r>
    </w:p>
    <w:p w14:paraId="3229DF37" w14:textId="77777777" w:rsidR="00A623F2" w:rsidRDefault="00AE2A84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Fetching public information </w:t>
      </w:r>
    </w:p>
    <w:p w14:paraId="0B65047F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Example</w:t>
      </w:r>
    </w:p>
    <w:p w14:paraId="3D6A228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protected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void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doPost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hint="default"/>
        </w:rPr>
        <w:t>HttpServletRequest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request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,</w:t>
      </w:r>
    </w:p>
    <w:p w14:paraId="2BBA6257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           </w:t>
      </w:r>
      <w:proofErr w:type="spellStart"/>
      <w:r>
        <w:rPr>
          <w:rFonts w:ascii="Times New Roman" w:hAnsi="Times New Roman" w:hint="default"/>
        </w:rPr>
        <w:t>HttpServletResponse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response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 {</w:t>
      </w:r>
    </w:p>
    <w:p w14:paraId="285B7547" w14:textId="77777777" w:rsidR="00A623F2" w:rsidRDefault="00A623F2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</w:p>
    <w:p w14:paraId="57AEFE2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String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username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request.getParameter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"username"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6F5A1F4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String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password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request.getParameter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"password"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6F6F98B9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}</w:t>
      </w:r>
    </w:p>
    <w:p w14:paraId="2742E3A0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Applications for POST</w:t>
      </w:r>
    </w:p>
    <w:p w14:paraId="4C2332B0" w14:textId="77777777" w:rsidR="00A623F2" w:rsidRDefault="00AE2A84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7D5C614D" w14:textId="77777777" w:rsidR="00A623F2" w:rsidRDefault="00AE2A84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</w:p>
    <w:p w14:paraId="5C0DBF3B" w14:textId="77777777" w:rsidR="00A623F2" w:rsidRDefault="00AE2A84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Payment submission </w:t>
      </w:r>
    </w:p>
    <w:p w14:paraId="166E28CE" w14:textId="77777777" w:rsidR="00A623F2" w:rsidRDefault="00AE2A84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Uploading files </w:t>
      </w:r>
    </w:p>
    <w:p w14:paraId="1B202FAB" w14:textId="77777777" w:rsidR="00A623F2" w:rsidRDefault="00AE2A84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Creating database records </w:t>
      </w:r>
    </w:p>
    <w:p w14:paraId="3CD17BE1" w14:textId="77777777" w:rsidR="00A623F2" w:rsidRDefault="00AE2A84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Updating information </w:t>
      </w:r>
    </w:p>
    <w:p w14:paraId="4B8A2886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Security Comparison</w:t>
      </w:r>
    </w:p>
    <w:p w14:paraId="0E4188F4" w14:textId="77777777" w:rsidR="00A623F2" w:rsidRDefault="00AE2A84">
      <w:pPr>
        <w:pStyle w:val="NormalWeb"/>
        <w:spacing w:beforeAutospacing="0" w:afterAutospacing="0"/>
        <w:jc w:val="both"/>
      </w:pPr>
      <w:r>
        <w:t>GET is not appropriate for sensitive data because the data can appear in:</w:t>
      </w:r>
    </w:p>
    <w:p w14:paraId="032FBE2E" w14:textId="77777777" w:rsidR="00A623F2" w:rsidRDefault="00AE2A84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Browser history </w:t>
      </w:r>
    </w:p>
    <w:p w14:paraId="599F8D67" w14:textId="77777777" w:rsidR="00A623F2" w:rsidRDefault="00AE2A84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Server logs </w:t>
      </w:r>
    </w:p>
    <w:p w14:paraId="59008614" w14:textId="77777777" w:rsidR="00A623F2" w:rsidRDefault="00AE2A84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URLs </w:t>
      </w:r>
    </w:p>
    <w:p w14:paraId="0424A00F" w14:textId="77777777" w:rsidR="00A623F2" w:rsidRDefault="00AE2A84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Bookmarks </w:t>
      </w:r>
    </w:p>
    <w:p w14:paraId="0C1D1D6B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POST places the data in the request body, but </w:t>
      </w:r>
      <w:r>
        <w:rPr>
          <w:rStyle w:val="Strong"/>
        </w:rPr>
        <w:t>POST alone does not provide encryption</w:t>
      </w:r>
      <w:r>
        <w:t>.</w:t>
      </w:r>
    </w:p>
    <w:p w14:paraId="53FE4DAA" w14:textId="77777777" w:rsidR="00A623F2" w:rsidRDefault="00AE2A84">
      <w:pPr>
        <w:pStyle w:val="NormalWeb"/>
        <w:spacing w:beforeAutospacing="0" w:afterAutospacing="0"/>
        <w:jc w:val="both"/>
      </w:pPr>
      <w:r>
        <w:t>For secure communication:</w:t>
      </w:r>
    </w:p>
    <w:p w14:paraId="5DF64AA6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HTTPS + POST + Server-side Validation</w:t>
      </w:r>
    </w:p>
    <w:p w14:paraId="4C9A9E9E" w14:textId="77777777" w:rsidR="00A623F2" w:rsidRDefault="00AE2A84">
      <w:pPr>
        <w:pStyle w:val="NormalWeb"/>
        <w:spacing w:beforeAutospacing="0" w:afterAutospacing="0"/>
        <w:jc w:val="both"/>
      </w:pPr>
      <w:r>
        <w:t>should be used when submitting sensitive information.</w:t>
      </w:r>
    </w:p>
    <w:p w14:paraId="62C3E4D8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102F1D52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should mainly be used for </w:t>
      </w:r>
      <w:r>
        <w:rPr>
          <w:rStyle w:val="Strong"/>
          <w:rFonts w:ascii="Times New Roman" w:hAnsi="Times New Roman" w:cs="Times New Roman"/>
          <w:sz w:val="24"/>
          <w:szCs w:val="24"/>
        </w:rPr>
        <w:t>retrieving information</w:t>
      </w:r>
      <w:r>
        <w:rPr>
          <w:rFonts w:ascii="Times New Roman" w:hAnsi="Times New Roman" w:cs="Times New Roman"/>
          <w:sz w:val="24"/>
          <w:szCs w:val="24"/>
        </w:rPr>
        <w:t xml:space="preserve">, while POST should be used when </w:t>
      </w:r>
      <w:r>
        <w:rPr>
          <w:rStyle w:val="Strong"/>
          <w:rFonts w:ascii="Times New Roman" w:hAnsi="Times New Roman" w:cs="Times New Roman"/>
          <w:sz w:val="24"/>
          <w:szCs w:val="24"/>
        </w:rPr>
        <w:t>submitting or modifying information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848703" w14:textId="77777777" w:rsidR="00A623F2" w:rsidRDefault="00A623F2">
      <w:pPr>
        <w:pStyle w:val="NormalWeb"/>
        <w:spacing w:beforeAutospacing="0" w:afterAutospacing="0"/>
        <w:jc w:val="both"/>
      </w:pPr>
    </w:p>
    <w:p w14:paraId="493C6F15" w14:textId="77777777" w:rsidR="00A623F2" w:rsidRDefault="00AE2A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BE41C3">
          <v:rect id="_x0000_i1029" style="width:6in;height:1.5pt" o:hralign="center" o:hrstd="t" o:hr="t" fillcolor="#a0a0a0" stroked="f"/>
        </w:pict>
      </w:r>
    </w:p>
    <w:p w14:paraId="2E7E4F2C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Session Tracking Techniques</w:t>
      </w:r>
    </w:p>
    <w:p w14:paraId="3EB01CF5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different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 tracking mechanisms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Cookies, URL rewriting). Evaluate their advantages and limitations.</w:t>
      </w:r>
    </w:p>
    <w:p w14:paraId="0553B1E8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76DCCF05" w14:textId="77777777" w:rsidR="00A623F2" w:rsidRDefault="00AE2A8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Session persistence </w:t>
      </w:r>
    </w:p>
    <w:p w14:paraId="0FFEE66F" w14:textId="77777777" w:rsidR="00A623F2" w:rsidRDefault="00AE2A8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concerns </w:t>
      </w:r>
    </w:p>
    <w:p w14:paraId="40DAEE4A" w14:textId="77777777" w:rsidR="00A623F2" w:rsidRDefault="00AE2A8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Use-case comparison </w:t>
      </w:r>
    </w:p>
    <w:p w14:paraId="29F46F0A" w14:textId="77777777" w:rsidR="00A623F2" w:rsidRDefault="00A623F2">
      <w:pPr>
        <w:pStyle w:val="NormalWeb"/>
        <w:spacing w:beforeAutospacing="0" w:afterAutospacing="0"/>
        <w:jc w:val="both"/>
      </w:pPr>
    </w:p>
    <w:p w14:paraId="2154AA87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HTTP is a </w:t>
      </w:r>
      <w:r>
        <w:rPr>
          <w:rStyle w:val="Strong"/>
        </w:rPr>
        <w:t>stateless protocol</w:t>
      </w:r>
      <w:r>
        <w:t>. This means the server does not automatically remember previous requests from the same user.</w:t>
      </w:r>
    </w:p>
    <w:p w14:paraId="481EB2FE" w14:textId="77777777" w:rsidR="00A623F2" w:rsidRDefault="00AE2A84">
      <w:pPr>
        <w:pStyle w:val="NormalWeb"/>
        <w:spacing w:beforeAutospacing="0" w:afterAutospacing="0"/>
        <w:jc w:val="both"/>
      </w:pPr>
      <w:r>
        <w:t>Session tracking techniques allow web applications to maintain user information across multiple requests.</w:t>
      </w:r>
    </w:p>
    <w:p w14:paraId="5CC58BB8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 Session Tracking Techniques</w:t>
      </w:r>
    </w:p>
    <w:p w14:paraId="218DFCB2" w14:textId="77777777" w:rsidR="00A623F2" w:rsidRDefault="00AE2A8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3ECE3" w14:textId="77777777" w:rsidR="00A623F2" w:rsidRDefault="00AE2A8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Cookies </w:t>
      </w:r>
    </w:p>
    <w:p w14:paraId="0043B176" w14:textId="77777777" w:rsidR="00A623F2" w:rsidRDefault="00AE2A8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URL Rewriting </w:t>
      </w:r>
    </w:p>
    <w:p w14:paraId="3FFBAC0C" w14:textId="77777777" w:rsidR="00A623F2" w:rsidRDefault="00AE2A84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Hidden Form Fields </w:t>
      </w:r>
    </w:p>
    <w:p w14:paraId="35041A55" w14:textId="77777777" w:rsidR="00A623F2" w:rsidRDefault="00AE2A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4122E5">
          <v:rect id="_x0000_i1030" style="width:6in;height:1.5pt" o:hralign="center" o:hrstd="t" o:hr="t" fillcolor="#a0a0a0" stroked="f"/>
        </w:pict>
      </w:r>
    </w:p>
    <w:p w14:paraId="79730C29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HttpSession</w:t>
      </w:r>
      <w:proofErr w:type="spellEnd"/>
    </w:p>
    <w:p w14:paraId="4DA68691" w14:textId="77777777" w:rsidR="00A623F2" w:rsidRDefault="00AE2A84">
      <w:pPr>
        <w:pStyle w:val="NormalWeb"/>
        <w:spacing w:beforeAutospacing="0" w:afterAutospacing="0"/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HttpSession</w:t>
      </w:r>
      <w:proofErr w:type="spellEnd"/>
      <w:r>
        <w:t xml:space="preserve"> stores user-related session information on the server.</w:t>
      </w:r>
    </w:p>
    <w:p w14:paraId="08854451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7B9A908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r>
        <w:rPr>
          <w:rFonts w:ascii="Times New Roman" w:hAnsi="Times New Roman" w:hint="default"/>
        </w:rPr>
        <w:t>HttpSession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session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request.getSession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();</w:t>
      </w:r>
    </w:p>
    <w:p w14:paraId="73A727E3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session.setAttribute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"username"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, </w:t>
      </w:r>
      <w:r>
        <w:rPr>
          <w:rFonts w:ascii="Times New Roman" w:hAnsi="Times New Roman" w:hint="default"/>
        </w:rPr>
        <w:t>"Mokshagna"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6EB22D1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String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name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</w:p>
    <w:p w14:paraId="4479C944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(</w:t>
      </w:r>
      <w:r>
        <w:rPr>
          <w:rFonts w:ascii="Times New Roman" w:hAnsi="Times New Roman" w:hint="default"/>
        </w:rPr>
        <w:t>String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) </w:t>
      </w:r>
      <w:proofErr w:type="spellStart"/>
      <w:proofErr w:type="gramStart"/>
      <w:r>
        <w:rPr>
          <w:rFonts w:ascii="Times New Roman" w:hAnsi="Times New Roman" w:hint="default"/>
        </w:rPr>
        <w:t>session.getAttribute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"username"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0F2B08CD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Advantages</w:t>
      </w:r>
    </w:p>
    <w:p w14:paraId="00FD64D0" w14:textId="77777777" w:rsidR="00A623F2" w:rsidRDefault="00AE2A84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is stored on the server. </w:t>
      </w:r>
    </w:p>
    <w:p w14:paraId="141125DB" w14:textId="77777777" w:rsidR="00A623F2" w:rsidRDefault="00AE2A84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to use with Servlets. </w:t>
      </w:r>
    </w:p>
    <w:p w14:paraId="70E5EF11" w14:textId="77777777" w:rsidR="00A623F2" w:rsidRDefault="00AE2A84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Suitable for logged-in users. </w:t>
      </w:r>
    </w:p>
    <w:p w14:paraId="40114078" w14:textId="77777777" w:rsidR="00A623F2" w:rsidRDefault="00AE2A84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store multiple attributes. </w:t>
      </w:r>
    </w:p>
    <w:p w14:paraId="70E3235E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</w:t>
      </w:r>
    </w:p>
    <w:p w14:paraId="54D0BCF1" w14:textId="77777777" w:rsidR="00A623F2" w:rsidRDefault="00AE2A84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Requires server resources. </w:t>
      </w:r>
    </w:p>
    <w:p w14:paraId="66ED43B0" w14:textId="77777777" w:rsidR="00A623F2" w:rsidRDefault="00AE2A84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Sessions need timeout management. </w:t>
      </w:r>
    </w:p>
    <w:p w14:paraId="374AA47C" w14:textId="77777777" w:rsidR="00A623F2" w:rsidRDefault="00AE2A84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hijacking is possible if security is weak. </w:t>
      </w:r>
    </w:p>
    <w:p w14:paraId="4594F1F4" w14:textId="77777777" w:rsidR="00A623F2" w:rsidRDefault="00AE2A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9B1F33">
          <v:rect id="_x0000_i1031" style="width:6in;height:1.5pt" o:hralign="center" o:hrstd="t" o:hr="t" fillcolor="#a0a0a0" stroked="f"/>
        </w:pict>
      </w:r>
    </w:p>
    <w:p w14:paraId="7E12ED5C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Cookies</w:t>
      </w:r>
    </w:p>
    <w:p w14:paraId="3728ECD1" w14:textId="77777777" w:rsidR="00A623F2" w:rsidRDefault="00AE2A84">
      <w:pPr>
        <w:pStyle w:val="NormalWeb"/>
        <w:spacing w:beforeAutospacing="0" w:afterAutospacing="0"/>
        <w:jc w:val="both"/>
      </w:pPr>
      <w:r>
        <w:t>A cookie is a small piece of information stored in the user's browser.</w:t>
      </w:r>
    </w:p>
    <w:p w14:paraId="3811D44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SERVER</w:t>
      </w:r>
    </w:p>
    <w:p w14:paraId="1F09BD81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|</w:t>
      </w:r>
    </w:p>
    <w:p w14:paraId="53B7AE31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| Set-Cookie</w:t>
      </w:r>
    </w:p>
    <w:p w14:paraId="48A26DB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↓</w:t>
      </w:r>
    </w:p>
    <w:p w14:paraId="1A57A5C7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BROWSER</w:t>
      </w:r>
    </w:p>
    <w:p w14:paraId="2F7F81C9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|</w:t>
      </w:r>
    </w:p>
    <w:p w14:paraId="49A2C23A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| Cookie</w:t>
      </w:r>
    </w:p>
    <w:p w14:paraId="04020C7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   ↓</w:t>
      </w:r>
    </w:p>
    <w:p w14:paraId="5DA58341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    SERVER</w:t>
      </w:r>
    </w:p>
    <w:p w14:paraId="31A933C6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433400A1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Cookie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</w:rPr>
        <w:t>cookie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</w:p>
    <w:p w14:paraId="3D090831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new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gramStart"/>
      <w:r>
        <w:rPr>
          <w:rFonts w:ascii="Times New Roman" w:hAnsi="Times New Roman" w:hint="default"/>
        </w:rPr>
        <w:t>Cookie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proofErr w:type="gramEnd"/>
      <w:r>
        <w:rPr>
          <w:rFonts w:ascii="Times New Roman" w:hAnsi="Times New Roman" w:hint="default"/>
        </w:rPr>
        <w:t>"username"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, </w:t>
      </w:r>
      <w:r>
        <w:rPr>
          <w:rFonts w:ascii="Times New Roman" w:hAnsi="Times New Roman" w:hint="default"/>
        </w:rPr>
        <w:t>"Mokshagna"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1E8C0244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response.addCookie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cookie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);</w:t>
      </w:r>
    </w:p>
    <w:p w14:paraId="7C3FA299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Advantages</w:t>
      </w:r>
    </w:p>
    <w:p w14:paraId="304DB4C1" w14:textId="77777777" w:rsidR="00A623F2" w:rsidRDefault="00AE2A84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to implement. </w:t>
      </w:r>
    </w:p>
    <w:p w14:paraId="301C1C9E" w14:textId="77777777" w:rsidR="00A623F2" w:rsidRDefault="00AE2A84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Reduces server-side storage. </w:t>
      </w:r>
    </w:p>
    <w:p w14:paraId="41829E55" w14:textId="77777777" w:rsidR="00A623F2" w:rsidRDefault="00AE2A84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Useful for user preferences. </w:t>
      </w:r>
    </w:p>
    <w:p w14:paraId="4B0100EA" w14:textId="77777777" w:rsidR="00A623F2" w:rsidRDefault="00AE2A84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persist across requests. </w:t>
      </w:r>
    </w:p>
    <w:p w14:paraId="008CE947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</w:t>
      </w:r>
    </w:p>
    <w:p w14:paraId="38DDFB38" w14:textId="77777777" w:rsidR="00A623F2" w:rsidRDefault="00AE2A84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Users can disable cookies. </w:t>
      </w:r>
    </w:p>
    <w:p w14:paraId="36FB768D" w14:textId="77777777" w:rsidR="00A623F2" w:rsidRDefault="00AE2A84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Cookies can be stolen if not properly protected. </w:t>
      </w:r>
    </w:p>
    <w:p w14:paraId="67FFD10B" w14:textId="77777777" w:rsidR="00A623F2" w:rsidRDefault="00AE2A84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Storage capacity is limited. </w:t>
      </w:r>
    </w:p>
    <w:p w14:paraId="5C037A52" w14:textId="77777777" w:rsidR="00A623F2" w:rsidRDefault="00AE2A84">
      <w:pPr>
        <w:pStyle w:val="NormalWeb"/>
        <w:spacing w:beforeAutospacing="0" w:afterAutospacing="0"/>
        <w:jc w:val="both"/>
      </w:pPr>
      <w:r>
        <w:t>Security attributes include:</w:t>
      </w:r>
    </w:p>
    <w:p w14:paraId="0C78882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HttpOnly</w:t>
      </w:r>
      <w:proofErr w:type="spellEnd"/>
    </w:p>
    <w:p w14:paraId="070B7338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Secure</w:t>
      </w:r>
    </w:p>
    <w:p w14:paraId="5D4FF047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SameSite</w:t>
      </w:r>
      <w:proofErr w:type="spellEnd"/>
    </w:p>
    <w:p w14:paraId="5EC1B1D4" w14:textId="77777777" w:rsidR="00A623F2" w:rsidRDefault="00AE2A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EA7937">
          <v:rect id="_x0000_i1032" style="width:6in;height:1.5pt" o:hralign="center" o:hrstd="t" o:hr="t" fillcolor="#a0a0a0" stroked="f"/>
        </w:pict>
      </w:r>
    </w:p>
    <w:p w14:paraId="47CFEA48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URL Rewriting</w:t>
      </w:r>
    </w:p>
    <w:p w14:paraId="0E5BA4F3" w14:textId="77777777" w:rsidR="00A623F2" w:rsidRDefault="00AE2A84">
      <w:pPr>
        <w:pStyle w:val="NormalWeb"/>
        <w:spacing w:beforeAutospacing="0" w:afterAutospacing="0"/>
        <w:jc w:val="both"/>
      </w:pPr>
      <w:r>
        <w:t>In URL rewriting, session information is added to the URL.</w:t>
      </w:r>
    </w:p>
    <w:p w14:paraId="6CD3BB1E" w14:textId="77777777" w:rsidR="00A623F2" w:rsidRDefault="00AE2A84">
      <w:pPr>
        <w:pStyle w:val="NormalWeb"/>
        <w:spacing w:beforeAutospacing="0" w:afterAutospacing="0"/>
        <w:jc w:val="both"/>
      </w:pPr>
      <w:r>
        <w:t>Example:</w:t>
      </w:r>
    </w:p>
    <w:p w14:paraId="11BE5A9F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https://example.com/home;jsessionid=ABC123</w:t>
      </w:r>
    </w:p>
    <w:p w14:paraId="4EA74ED1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Advantages</w:t>
      </w:r>
    </w:p>
    <w:p w14:paraId="03878597" w14:textId="77777777" w:rsidR="00A623F2" w:rsidRDefault="00AE2A84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work when cookies are disabled. </w:t>
      </w:r>
    </w:p>
    <w:p w14:paraId="011CA749" w14:textId="77777777" w:rsidR="00A623F2" w:rsidRDefault="00AE2A84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Simple alternative session mechanism. </w:t>
      </w:r>
    </w:p>
    <w:p w14:paraId="434A3C30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</w:t>
      </w:r>
    </w:p>
    <w:p w14:paraId="11F3DEC6" w14:textId="77777777" w:rsidR="00A623F2" w:rsidRDefault="00AE2A84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ID becomes visible in the URL. </w:t>
      </w:r>
    </w:p>
    <w:p w14:paraId="53B60EFF" w14:textId="77777777" w:rsidR="00A623F2" w:rsidRDefault="00AE2A84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URLs may be stored in browser history and logs. </w:t>
      </w:r>
    </w:p>
    <w:p w14:paraId="0A6A27E7" w14:textId="77777777" w:rsidR="00A623F2" w:rsidRDefault="00AE2A84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Less secure than properly protected cookies. </w:t>
      </w:r>
    </w:p>
    <w:p w14:paraId="25898589" w14:textId="77777777" w:rsidR="00A623F2" w:rsidRDefault="00AE2A84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Makes URLs longer. </w:t>
      </w:r>
    </w:p>
    <w:p w14:paraId="27D4B096" w14:textId="77777777" w:rsidR="00A623F2" w:rsidRDefault="00AE2A8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6A336C">
          <v:rect id="_x0000_i1033" style="width:6in;height:1.5pt" o:hralign="center" o:hrstd="t" o:hr="t" fillcolor="#a0a0a0" stroked="f"/>
        </w:pict>
      </w:r>
    </w:p>
    <w:p w14:paraId="25873FD6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348"/>
        <w:gridCol w:w="3360"/>
        <w:gridCol w:w="2647"/>
      </w:tblGrid>
      <w:tr w:rsidR="00A623F2" w14:paraId="0092F550" w14:textId="77777777" w:rsidTr="008B6F34">
        <w:tc>
          <w:tcPr>
            <w:tcW w:w="0" w:type="auto"/>
          </w:tcPr>
          <w:p w14:paraId="50A8CA4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Technique</w:t>
            </w:r>
          </w:p>
        </w:tc>
        <w:tc>
          <w:tcPr>
            <w:tcW w:w="0" w:type="auto"/>
          </w:tcPr>
          <w:p w14:paraId="7666232B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</w:tcPr>
          <w:p w14:paraId="47602D18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Advantage</w:t>
            </w:r>
          </w:p>
        </w:tc>
        <w:tc>
          <w:tcPr>
            <w:tcW w:w="0" w:type="auto"/>
          </w:tcPr>
          <w:p w14:paraId="4FAED0F4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:rsidR="00A623F2" w14:paraId="6BA4127B" w14:textId="77777777" w:rsidTr="008B6F34">
        <w:tc>
          <w:tcPr>
            <w:tcW w:w="0" w:type="auto"/>
          </w:tcPr>
          <w:p w14:paraId="20D9BB48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HttpSession</w:t>
            </w:r>
            <w:proofErr w:type="spellEnd"/>
          </w:p>
        </w:tc>
        <w:tc>
          <w:tcPr>
            <w:tcW w:w="0" w:type="auto"/>
          </w:tcPr>
          <w:p w14:paraId="5BF27BFE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Server</w:t>
            </w:r>
          </w:p>
        </w:tc>
        <w:tc>
          <w:tcPr>
            <w:tcW w:w="0" w:type="auto"/>
          </w:tcPr>
          <w:p w14:paraId="008BA584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Convenient and suitable for sessions</w:t>
            </w:r>
          </w:p>
        </w:tc>
        <w:tc>
          <w:tcPr>
            <w:tcW w:w="0" w:type="auto"/>
          </w:tcPr>
          <w:p w14:paraId="085979D8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Uses server resources</w:t>
            </w:r>
          </w:p>
        </w:tc>
      </w:tr>
      <w:tr w:rsidR="00A623F2" w14:paraId="6C67A5E0" w14:textId="77777777" w:rsidTr="008B6F34">
        <w:tc>
          <w:tcPr>
            <w:tcW w:w="0" w:type="auto"/>
          </w:tcPr>
          <w:p w14:paraId="1065FB2D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Cookies</w:t>
            </w:r>
          </w:p>
        </w:tc>
        <w:tc>
          <w:tcPr>
            <w:tcW w:w="0" w:type="auto"/>
          </w:tcPr>
          <w:p w14:paraId="33619A3B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Client</w:t>
            </w:r>
          </w:p>
        </w:tc>
        <w:tc>
          <w:tcPr>
            <w:tcW w:w="0" w:type="auto"/>
          </w:tcPr>
          <w:p w14:paraId="42669BB4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Simple and efficient</w:t>
            </w:r>
          </w:p>
        </w:tc>
        <w:tc>
          <w:tcPr>
            <w:tcW w:w="0" w:type="auto"/>
          </w:tcPr>
          <w:p w14:paraId="75703329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Can be disabled/stolen</w:t>
            </w:r>
          </w:p>
        </w:tc>
      </w:tr>
      <w:tr w:rsidR="00A623F2" w14:paraId="37DB431E" w14:textId="77777777" w:rsidTr="008B6F34">
        <w:tc>
          <w:tcPr>
            <w:tcW w:w="0" w:type="auto"/>
          </w:tcPr>
          <w:p w14:paraId="5F53777D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URL Rewriting</w:t>
            </w:r>
          </w:p>
        </w:tc>
        <w:tc>
          <w:tcPr>
            <w:tcW w:w="0" w:type="auto"/>
          </w:tcPr>
          <w:p w14:paraId="201BCCA8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</w:tcPr>
          <w:p w14:paraId="6586FF21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Works without cookies</w:t>
            </w:r>
          </w:p>
        </w:tc>
        <w:tc>
          <w:tcPr>
            <w:tcW w:w="0" w:type="auto"/>
          </w:tcPr>
          <w:p w14:paraId="06F67460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Session ID exposed</w:t>
            </w:r>
          </w:p>
        </w:tc>
      </w:tr>
      <w:tr w:rsidR="00A623F2" w14:paraId="08A07A2A" w14:textId="77777777" w:rsidTr="008B6F34">
        <w:tc>
          <w:tcPr>
            <w:tcW w:w="0" w:type="auto"/>
          </w:tcPr>
          <w:p w14:paraId="71AAB13C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Hidden Fields</w:t>
            </w:r>
          </w:p>
        </w:tc>
        <w:tc>
          <w:tcPr>
            <w:tcW w:w="0" w:type="auto"/>
          </w:tcPr>
          <w:p w14:paraId="3C5E34B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HTML page</w:t>
            </w:r>
          </w:p>
        </w:tc>
        <w:tc>
          <w:tcPr>
            <w:tcW w:w="0" w:type="auto"/>
          </w:tcPr>
          <w:p w14:paraId="051A573C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Simple for forms</w:t>
            </w:r>
          </w:p>
        </w:tc>
        <w:tc>
          <w:tcPr>
            <w:tcW w:w="0" w:type="auto"/>
          </w:tcPr>
          <w:p w14:paraId="5E915616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Limited to form navigation</w:t>
            </w:r>
          </w:p>
        </w:tc>
      </w:tr>
    </w:tbl>
    <w:p w14:paraId="0F7B4D84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08597389" w14:textId="77777777" w:rsidR="00A623F2" w:rsidRDefault="00AE2A84">
      <w:pPr>
        <w:pStyle w:val="NormalWeb"/>
        <w:spacing w:beforeAutospacing="0" w:afterAutospacing="0"/>
        <w:jc w:val="both"/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HttpSession</w:t>
      </w:r>
      <w:proofErr w:type="spellEnd"/>
      <w:r>
        <w:t xml:space="preserve"> is commonly preferred for maintaining server-side user state, while cookies are often used to maintain the session identifier.</w:t>
      </w:r>
    </w:p>
    <w:p w14:paraId="6AB1F32F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D7B829">
          <v:rect id="_x0000_i1034" style="width:0;height:1.5pt" o:hralign="center" o:hrstd="t" o:hr="t" fillcolor="#a0a0a0" stroked="f"/>
        </w:pict>
      </w:r>
    </w:p>
    <w:p w14:paraId="47CB368E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Cookies vs Sessions – Critical Analysis</w:t>
      </w:r>
    </w:p>
    <w:p w14:paraId="59F8AF50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Cookies and Sessions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web applications. Present real-time use cases.</w:t>
      </w:r>
    </w:p>
    <w:p w14:paraId="346A8613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75A663F6" w14:textId="77777777" w:rsidR="00A623F2" w:rsidRDefault="00AE2A84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Storage location </w:t>
      </w:r>
    </w:p>
    <w:p w14:paraId="0B55C523" w14:textId="77777777" w:rsidR="00A623F2" w:rsidRDefault="00AE2A84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risks </w:t>
      </w:r>
    </w:p>
    <w:p w14:paraId="7478916D" w14:textId="77777777" w:rsidR="00A623F2" w:rsidRDefault="00AE2A84">
      <w:pPr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considerations</w:t>
      </w:r>
    </w:p>
    <w:p w14:paraId="506FE7E6" w14:textId="77777777" w:rsidR="00A623F2" w:rsidRDefault="00AE2A84">
      <w:pPr>
        <w:pStyle w:val="NormalWeb"/>
        <w:spacing w:beforeAutospacing="0" w:afterAutospacing="0"/>
        <w:jc w:val="both"/>
      </w:pPr>
      <w:r>
        <w:t>Cookies and sessions are both used to maintain state in web applications, but their storage and security mechanisms are different.</w:t>
      </w:r>
    </w:p>
    <w:p w14:paraId="70205292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Cookies</w:t>
      </w:r>
    </w:p>
    <w:p w14:paraId="230C9A16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Cookies are stored on the </w:t>
      </w:r>
      <w:r>
        <w:rPr>
          <w:rStyle w:val="Strong"/>
        </w:rPr>
        <w:t>client side</w:t>
      </w:r>
      <w:r>
        <w:t>, normally in the web browser.</w:t>
      </w:r>
    </w:p>
    <w:p w14:paraId="357FF8F6" w14:textId="77777777" w:rsidR="00A623F2" w:rsidRDefault="00AE2A84">
      <w:pPr>
        <w:pStyle w:val="NormalWeb"/>
        <w:spacing w:beforeAutospacing="0" w:afterAutospacing="0"/>
        <w:jc w:val="both"/>
      </w:pPr>
      <w:r>
        <w:t>Examples:</w:t>
      </w:r>
    </w:p>
    <w:p w14:paraId="097ECD56" w14:textId="77777777" w:rsidR="00A623F2" w:rsidRDefault="00AE2A84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 preference </w:t>
      </w:r>
    </w:p>
    <w:p w14:paraId="60981928" w14:textId="77777777" w:rsidR="00A623F2" w:rsidRDefault="00AE2A84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Theme preference </w:t>
      </w:r>
    </w:p>
    <w:p w14:paraId="460A0738" w14:textId="77777777" w:rsidR="00A623F2" w:rsidRDefault="00AE2A84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preferences </w:t>
      </w:r>
    </w:p>
    <w:p w14:paraId="09C3DA92" w14:textId="77777777" w:rsidR="00A623F2" w:rsidRDefault="00AE2A84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identifier </w:t>
      </w:r>
    </w:p>
    <w:p w14:paraId="39A4C3BE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Sessions</w:t>
      </w:r>
    </w:p>
    <w:p w14:paraId="00F62C6A" w14:textId="77777777" w:rsidR="00A623F2" w:rsidRDefault="00AE2A84">
      <w:pPr>
        <w:pStyle w:val="NormalWeb"/>
        <w:spacing w:beforeAutospacing="0" w:afterAutospacing="0"/>
        <w:jc w:val="both"/>
      </w:pPr>
      <w:r>
        <w:t xml:space="preserve">Session data is maintained on the </w:t>
      </w:r>
      <w:r>
        <w:rPr>
          <w:rStyle w:val="Strong"/>
        </w:rPr>
        <w:t>server side</w:t>
      </w:r>
      <w:r>
        <w:t>.</w:t>
      </w:r>
    </w:p>
    <w:p w14:paraId="7F12908E" w14:textId="77777777" w:rsidR="00A623F2" w:rsidRDefault="00AE2A84">
      <w:pPr>
        <w:pStyle w:val="NormalWeb"/>
        <w:spacing w:beforeAutospacing="0" w:afterAutospacing="0"/>
        <w:jc w:val="both"/>
      </w:pPr>
      <w:r>
        <w:t>Examples:</w:t>
      </w:r>
    </w:p>
    <w:p w14:paraId="0640A4AE" w14:textId="77777777" w:rsidR="00A623F2" w:rsidRDefault="00AE2A84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Logged-in user information </w:t>
      </w:r>
    </w:p>
    <w:p w14:paraId="78FA676C" w14:textId="77777777" w:rsidR="00A623F2" w:rsidRDefault="00AE2A84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Shopping cart data </w:t>
      </w:r>
    </w:p>
    <w:p w14:paraId="395E8DA0" w14:textId="77777777" w:rsidR="00A623F2" w:rsidRDefault="00AE2A84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Temporary user information </w:t>
      </w:r>
    </w:p>
    <w:p w14:paraId="7B6C0279" w14:textId="77777777" w:rsidR="00A623F2" w:rsidRDefault="00AE2A84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Authentication state </w:t>
      </w:r>
    </w:p>
    <w:p w14:paraId="79A7C381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Cookies vs Sessions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2442"/>
        <w:gridCol w:w="4049"/>
      </w:tblGrid>
      <w:tr w:rsidR="00A623F2" w14:paraId="5DBDCD11" w14:textId="77777777" w:rsidTr="008B6F34">
        <w:tc>
          <w:tcPr>
            <w:tcW w:w="0" w:type="auto"/>
          </w:tcPr>
          <w:p w14:paraId="34042D44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</w:tcPr>
          <w:p w14:paraId="1F4957DB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Cookies</w:t>
            </w:r>
          </w:p>
        </w:tc>
        <w:tc>
          <w:tcPr>
            <w:tcW w:w="0" w:type="auto"/>
          </w:tcPr>
          <w:p w14:paraId="5BBC3157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Sessions</w:t>
            </w:r>
          </w:p>
        </w:tc>
      </w:tr>
      <w:tr w:rsidR="00A623F2" w14:paraId="557098B9" w14:textId="77777777" w:rsidTr="008B6F34">
        <w:tc>
          <w:tcPr>
            <w:tcW w:w="0" w:type="auto"/>
          </w:tcPr>
          <w:p w14:paraId="5570E5A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</w:tcPr>
          <w:p w14:paraId="6728429D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Client/browser</w:t>
            </w:r>
          </w:p>
        </w:tc>
        <w:tc>
          <w:tcPr>
            <w:tcW w:w="0" w:type="auto"/>
          </w:tcPr>
          <w:p w14:paraId="0E906B49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Server</w:t>
            </w:r>
          </w:p>
        </w:tc>
      </w:tr>
      <w:tr w:rsidR="00A623F2" w14:paraId="6F77D2E3" w14:textId="77777777" w:rsidTr="008B6F34">
        <w:tc>
          <w:tcPr>
            <w:tcW w:w="0" w:type="auto"/>
          </w:tcPr>
          <w:p w14:paraId="5B9FDCCD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</w:tcPr>
          <w:p w14:paraId="1EE69E62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More exposed to client</w:t>
            </w:r>
          </w:p>
        </w:tc>
        <w:tc>
          <w:tcPr>
            <w:tcW w:w="0" w:type="auto"/>
          </w:tcPr>
          <w:p w14:paraId="1056DD63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Server-side data is less directly exposed</w:t>
            </w:r>
          </w:p>
        </w:tc>
      </w:tr>
      <w:tr w:rsidR="00A623F2" w14:paraId="1D37A02B" w14:textId="77777777" w:rsidTr="008B6F34">
        <w:tc>
          <w:tcPr>
            <w:tcW w:w="0" w:type="auto"/>
          </w:tcPr>
          <w:p w14:paraId="62E249F2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</w:tcPr>
          <w:p w14:paraId="1E3BAFF1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Small</w:t>
            </w:r>
          </w:p>
        </w:tc>
        <w:tc>
          <w:tcPr>
            <w:tcW w:w="0" w:type="auto"/>
          </w:tcPr>
          <w:p w14:paraId="72D98105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Depends on server resources</w:t>
            </w:r>
          </w:p>
        </w:tc>
      </w:tr>
      <w:tr w:rsidR="00A623F2" w14:paraId="0FB8287C" w14:textId="77777777" w:rsidTr="008B6F34">
        <w:tc>
          <w:tcPr>
            <w:tcW w:w="0" w:type="auto"/>
          </w:tcPr>
          <w:p w14:paraId="7A085521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Server memory</w:t>
            </w:r>
          </w:p>
        </w:tc>
        <w:tc>
          <w:tcPr>
            <w:tcW w:w="0" w:type="auto"/>
          </w:tcPr>
          <w:p w14:paraId="2CB6C614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</w:tcPr>
          <w:p w14:paraId="7AD9C71A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:rsidR="00A623F2" w14:paraId="3D23BD68" w14:textId="77777777" w:rsidTr="008B6F34">
        <w:tc>
          <w:tcPr>
            <w:tcW w:w="0" w:type="auto"/>
          </w:tcPr>
          <w:p w14:paraId="26F5D03A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Lifetime</w:t>
            </w:r>
          </w:p>
        </w:tc>
        <w:tc>
          <w:tcPr>
            <w:tcW w:w="0" w:type="auto"/>
          </w:tcPr>
          <w:p w14:paraId="3F41F6D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Can be persistent</w:t>
            </w:r>
          </w:p>
        </w:tc>
        <w:tc>
          <w:tcPr>
            <w:tcW w:w="0" w:type="auto"/>
          </w:tcPr>
          <w:p w14:paraId="60A88C85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Usually timeout-based</w:t>
            </w:r>
          </w:p>
        </w:tc>
      </w:tr>
      <w:tr w:rsidR="00A623F2" w14:paraId="7434EEB4" w14:textId="77777777" w:rsidTr="008B6F34">
        <w:tc>
          <w:tcPr>
            <w:tcW w:w="0" w:type="auto"/>
          </w:tcPr>
          <w:p w14:paraId="1F26189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</w:tcPr>
          <w:p w14:paraId="138B5D70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Fast client access</w:t>
            </w:r>
          </w:p>
        </w:tc>
        <w:tc>
          <w:tcPr>
            <w:tcW w:w="0" w:type="auto"/>
          </w:tcPr>
          <w:p w14:paraId="648C44B6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Requires server-side lookup</w:t>
            </w:r>
          </w:p>
        </w:tc>
      </w:tr>
      <w:tr w:rsidR="00A623F2" w14:paraId="5E6FAD57" w14:textId="77777777" w:rsidTr="008B6F34">
        <w:tc>
          <w:tcPr>
            <w:tcW w:w="0" w:type="auto"/>
          </w:tcPr>
          <w:p w14:paraId="2DB66182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control</w:t>
            </w:r>
          </w:p>
        </w:tc>
        <w:tc>
          <w:tcPr>
            <w:tcW w:w="0" w:type="auto"/>
          </w:tcPr>
          <w:p w14:paraId="48C78447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can delete/disable</w:t>
            </w:r>
          </w:p>
        </w:tc>
        <w:tc>
          <w:tcPr>
            <w:tcW w:w="0" w:type="auto"/>
          </w:tcPr>
          <w:p w14:paraId="292A7FA5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Controlled mainly by server</w:t>
            </w:r>
          </w:p>
        </w:tc>
      </w:tr>
      <w:tr w:rsidR="00A623F2" w14:paraId="65EBDF6E" w14:textId="77777777" w:rsidTr="008B6F34">
        <w:tc>
          <w:tcPr>
            <w:tcW w:w="0" w:type="auto"/>
          </w:tcPr>
          <w:p w14:paraId="7D59B89F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Best use</w:t>
            </w:r>
          </w:p>
        </w:tc>
        <w:tc>
          <w:tcPr>
            <w:tcW w:w="0" w:type="auto"/>
          </w:tcPr>
          <w:p w14:paraId="760C99AE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Preferences, identifiers</w:t>
            </w:r>
          </w:p>
        </w:tc>
        <w:tc>
          <w:tcPr>
            <w:tcW w:w="0" w:type="auto"/>
          </w:tcPr>
          <w:p w14:paraId="5C709408" w14:textId="77777777" w:rsidR="00A623F2" w:rsidRDefault="00AE2A8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Login and temporary user data</w:t>
            </w:r>
          </w:p>
        </w:tc>
      </w:tr>
    </w:tbl>
    <w:p w14:paraId="24E767B6" w14:textId="77777777" w:rsidR="00A623F2" w:rsidRDefault="00A623F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28868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Real-Time Use Case 1 – E-Commerce</w:t>
      </w:r>
    </w:p>
    <w:p w14:paraId="16B7EF13" w14:textId="77777777" w:rsidR="00A623F2" w:rsidRDefault="00AE2A84">
      <w:pPr>
        <w:pStyle w:val="NormalWeb"/>
        <w:spacing w:beforeAutospacing="0" w:afterAutospacing="0"/>
        <w:jc w:val="both"/>
      </w:pPr>
      <w:r>
        <w:t>Consider an online shopping website.</w:t>
      </w:r>
    </w:p>
    <w:p w14:paraId="295B77F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User Login</w:t>
      </w:r>
    </w:p>
    <w:p w14:paraId="3515B37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↓</w:t>
      </w:r>
    </w:p>
    <w:p w14:paraId="1C93B92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Create Session</w:t>
      </w:r>
    </w:p>
    <w:p w14:paraId="6A33A30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↓</w:t>
      </w:r>
    </w:p>
    <w:p w14:paraId="5A0124E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Store User Information</w:t>
      </w:r>
    </w:p>
    <w:p w14:paraId="78F2371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↓</w:t>
      </w:r>
    </w:p>
    <w:p w14:paraId="7F395B6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Browse Products</w:t>
      </w:r>
    </w:p>
    <w:p w14:paraId="56737E37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↓</w:t>
      </w:r>
    </w:p>
    <w:p w14:paraId="27BDE61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Add Products to Cart</w:t>
      </w:r>
    </w:p>
    <w:p w14:paraId="3B2FC4B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↓</w:t>
      </w:r>
    </w:p>
    <w:p w14:paraId="329B40B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Checkout</w:t>
      </w:r>
    </w:p>
    <w:p w14:paraId="090F1702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↓</w:t>
      </w:r>
    </w:p>
    <w:p w14:paraId="22F26FB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Logout</w:t>
      </w:r>
    </w:p>
    <w:p w14:paraId="49B5482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↓</w:t>
      </w:r>
    </w:p>
    <w:p w14:paraId="4A9CE2BE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Destroy Session</w:t>
      </w:r>
    </w:p>
    <w:p w14:paraId="7FB37B2C" w14:textId="77777777" w:rsidR="00A623F2" w:rsidRDefault="00AE2A84">
      <w:pPr>
        <w:pStyle w:val="NormalWeb"/>
        <w:spacing w:beforeAutospacing="0" w:afterAutospacing="0"/>
        <w:jc w:val="both"/>
      </w:pPr>
      <w:r>
        <w:t>The session can maintain:</w:t>
      </w:r>
    </w:p>
    <w:p w14:paraId="23893342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User ID</w:t>
      </w:r>
    </w:p>
    <w:p w14:paraId="6180309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Cart ID</w:t>
      </w:r>
    </w:p>
    <w:p w14:paraId="0DD4BA85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Login Status</w:t>
      </w:r>
    </w:p>
    <w:p w14:paraId="3504337E" w14:textId="77777777" w:rsidR="00A623F2" w:rsidRDefault="00AE2A84">
      <w:pPr>
        <w:pStyle w:val="NormalWeb"/>
        <w:spacing w:beforeAutospacing="0" w:afterAutospacing="0"/>
        <w:jc w:val="both"/>
      </w:pPr>
      <w:r>
        <w:t>A cookie can store a session identifier or user preferences.</w:t>
      </w:r>
    </w:p>
    <w:p w14:paraId="7D3844EF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Real-Time Use Case 2 – Online Banking</w:t>
      </w:r>
    </w:p>
    <w:p w14:paraId="72B96EB2" w14:textId="77777777" w:rsidR="00A623F2" w:rsidRDefault="00AE2A84">
      <w:pPr>
        <w:pStyle w:val="NormalWeb"/>
        <w:spacing w:beforeAutospacing="0" w:afterAutospacing="0"/>
        <w:jc w:val="both"/>
      </w:pPr>
      <w:r>
        <w:t>After successful login:</w:t>
      </w:r>
    </w:p>
    <w:p w14:paraId="4ED895D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Login</w:t>
      </w:r>
    </w:p>
    <w:p w14:paraId="65F8C6E5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13F33A1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Authentication</w:t>
      </w:r>
    </w:p>
    <w:p w14:paraId="7507C08B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457285F0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Create Secure Session</w:t>
      </w:r>
    </w:p>
    <w:p w14:paraId="55892253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08F6B7B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Access Account</w:t>
      </w:r>
    </w:p>
    <w:p w14:paraId="7BF216EE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11669E8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Perform Transactions</w:t>
      </w:r>
    </w:p>
    <w:p w14:paraId="28DD44E4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4BA8A51C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Logout</w:t>
      </w:r>
    </w:p>
    <w:p w14:paraId="1FD30B8D" w14:textId="77777777" w:rsidR="00A623F2" w:rsidRDefault="00AE2A84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↓</w:t>
      </w:r>
    </w:p>
    <w:p w14:paraId="7E6ED4AB" w14:textId="77777777" w:rsidR="00A623F2" w:rsidRDefault="00AE2A84">
      <w:pPr>
        <w:pStyle w:val="HTMLPreformatted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>Invalidate Session</w:t>
      </w:r>
    </w:p>
    <w:p w14:paraId="7CE1AA04" w14:textId="77777777" w:rsidR="00A623F2" w:rsidRDefault="00AE2A84">
      <w:pPr>
        <w:pStyle w:val="NormalWeb"/>
        <w:spacing w:beforeAutospacing="0" w:afterAutospacing="0"/>
        <w:jc w:val="both"/>
      </w:pPr>
      <w:r>
        <w:t>Sensitive account information should not simply be stored in client-side cookies.</w:t>
      </w:r>
    </w:p>
    <w:p w14:paraId="78444C11" w14:textId="77777777" w:rsidR="00A623F2" w:rsidRDefault="00AE2A84">
      <w:pPr>
        <w:pStyle w:val="Heading2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Security Risks</w:t>
      </w:r>
    </w:p>
    <w:p w14:paraId="6F2728AD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Cookie Risks</w:t>
      </w:r>
    </w:p>
    <w:p w14:paraId="4C506278" w14:textId="77777777" w:rsidR="00A623F2" w:rsidRDefault="00AE2A84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Cookie theft </w:t>
      </w:r>
    </w:p>
    <w:p w14:paraId="42DE658B" w14:textId="77777777" w:rsidR="00A623F2" w:rsidRDefault="00AE2A84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XSS-related exposure </w:t>
      </w:r>
    </w:p>
    <w:p w14:paraId="68EA5811" w14:textId="77777777" w:rsidR="00A623F2" w:rsidRDefault="00AE2A84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CSRF </w:t>
      </w:r>
    </w:p>
    <w:p w14:paraId="01416476" w14:textId="77777777" w:rsidR="00A623F2" w:rsidRDefault="00AE2A84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hijacking </w:t>
      </w:r>
    </w:p>
    <w:p w14:paraId="44B7C601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 Risks</w:t>
      </w:r>
    </w:p>
    <w:p w14:paraId="5933E49D" w14:textId="77777777" w:rsidR="00A623F2" w:rsidRDefault="00AE2A84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hijacking </w:t>
      </w:r>
    </w:p>
    <w:p w14:paraId="36D62E95" w14:textId="77777777" w:rsidR="00A623F2" w:rsidRDefault="00AE2A84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 fixation </w:t>
      </w:r>
    </w:p>
    <w:p w14:paraId="51C5D1E9" w14:textId="77777777" w:rsidR="00A623F2" w:rsidRDefault="00AE2A84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Weak session identifiers </w:t>
      </w:r>
    </w:p>
    <w:p w14:paraId="2D12B1EF" w14:textId="77777777" w:rsidR="00A623F2" w:rsidRDefault="00AE2A84">
      <w:pPr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Improper session timeout </w:t>
      </w:r>
    </w:p>
    <w:p w14:paraId="4140F2F1" w14:textId="77777777" w:rsidR="00A623F2" w:rsidRDefault="00AE2A84">
      <w:pPr>
        <w:pStyle w:val="Heading3"/>
        <w:keepNext w:val="0"/>
        <w:keepLines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Security Measures</w:t>
      </w:r>
    </w:p>
    <w:p w14:paraId="73B4EE93" w14:textId="77777777" w:rsidR="00A623F2" w:rsidRDefault="00AE2A8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HTTPS. </w:t>
      </w:r>
    </w:p>
    <w:p w14:paraId="7F31743C" w14:textId="77777777" w:rsidR="00A623F2" w:rsidRDefault="00AE2A84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HttpOnly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cookie</w:t>
      </w:r>
    </w:p>
    <w:p w14:paraId="2745254C" w14:textId="77777777" w:rsidR="00A623F2" w:rsidRDefault="00AE2A8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s. </w:t>
      </w:r>
    </w:p>
    <w:p w14:paraId="22B4A60F" w14:textId="77777777" w:rsidR="00A623F2" w:rsidRDefault="00AE2A8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Style w:val="HTMLCode"/>
          <w:rFonts w:ascii="Times New Roman" w:hAnsi="Times New Roman" w:cs="Times New Roman"/>
          <w:sz w:val="24"/>
          <w:szCs w:val="24"/>
        </w:rPr>
        <w:t>Secure</w:t>
      </w:r>
      <w:r>
        <w:rPr>
          <w:rFonts w:ascii="Times New Roman" w:hAnsi="Times New Roman" w:cs="Times New Roman"/>
          <w:sz w:val="24"/>
          <w:szCs w:val="24"/>
        </w:rPr>
        <w:t xml:space="preserve"> cookies. </w:t>
      </w:r>
    </w:p>
    <w:p w14:paraId="075351F0" w14:textId="77777777" w:rsidR="00A623F2" w:rsidRDefault="00AE2A8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appropriate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SameSite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settings. </w:t>
      </w:r>
    </w:p>
    <w:p w14:paraId="227B186A" w14:textId="77777777" w:rsidR="00A623F2" w:rsidRDefault="00AE2A8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Regenerate session identifiers after authentication when appropriate. </w:t>
      </w:r>
    </w:p>
    <w:p w14:paraId="67646522" w14:textId="77777777" w:rsidR="00A623F2" w:rsidRDefault="00AE2A8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Invalidate sessions during logout. </w:t>
      </w:r>
    </w:p>
    <w:p w14:paraId="1188C643" w14:textId="77777777" w:rsidR="00A623F2" w:rsidRDefault="00AE2A8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proper session timeout. </w:t>
      </w:r>
    </w:p>
    <w:p w14:paraId="472AA3F3" w14:textId="77777777" w:rsidR="00A623F2" w:rsidRDefault="00AE2A8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Validate all user input on the server.</w:t>
      </w:r>
    </w:p>
    <w:p w14:paraId="180D6C5F" w14:textId="7F55EA00" w:rsidR="008B6F34" w:rsidRPr="008B6F34" w:rsidRDefault="00AE2A84" w:rsidP="008B6F34">
      <w:r>
        <w:t xml:space="preserve"> </w:t>
      </w:r>
      <w:r>
        <w:pict w14:anchorId="026B5FE1">
          <v:rect id="_x0000_i1035" style="width:0;height:1.5pt" o:hralign="center" o:hrstd="t" o:hr="t" fillcolor="#a0a0a0" stroked="f"/>
        </w:pict>
      </w:r>
    </w:p>
    <w:p w14:paraId="5603490F" w14:textId="77777777" w:rsidR="008B6F34" w:rsidRDefault="008B6F34" w:rsidP="008B6F34">
      <w:pPr>
        <w:rPr>
          <w:sz w:val="24"/>
          <w:szCs w:val="24"/>
        </w:rPr>
      </w:pPr>
    </w:p>
    <w:p w14:paraId="5716A867" w14:textId="77777777" w:rsidR="008B6F34" w:rsidRDefault="008B6F34" w:rsidP="008B6F3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B475D19" w14:textId="77777777" w:rsidR="008B6F34" w:rsidRDefault="008B6F34" w:rsidP="008B6F34">
      <w:pPr>
        <w:rPr>
          <w:i/>
          <w:iCs/>
          <w:sz w:val="24"/>
          <w:szCs w:val="24"/>
        </w:rPr>
      </w:pPr>
    </w:p>
    <w:p w14:paraId="1BCB4E38" w14:textId="6A3AF386" w:rsidR="008B6F34" w:rsidRDefault="008B6F34" w:rsidP="008B6F3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i/>
          <w:iCs/>
          <w:sz w:val="24"/>
          <w:szCs w:val="24"/>
          <w:u w:val="single"/>
          <w:lang w:val="en-US"/>
        </w:rPr>
        <w:t>BHARGAVI. N (</w:t>
      </w:r>
      <w:proofErr w:type="gramStart"/>
      <w:r>
        <w:rPr>
          <w:i/>
          <w:iCs/>
          <w:sz w:val="24"/>
          <w:szCs w:val="24"/>
          <w:u w:val="single"/>
          <w:lang w:val="en-US"/>
        </w:rPr>
        <w:t>192411144)</w:t>
      </w:r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61846E6B" w14:textId="77777777" w:rsidR="008B6F34" w:rsidRDefault="008B6F34" w:rsidP="008B6F3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08CE1ED" w14:textId="77777777" w:rsidR="008B6F34" w:rsidRDefault="008B6F34" w:rsidP="008B6F34">
      <w:pPr>
        <w:rPr>
          <w:i/>
          <w:iCs/>
          <w:sz w:val="24"/>
          <w:szCs w:val="24"/>
        </w:rPr>
      </w:pPr>
    </w:p>
    <w:p w14:paraId="27C41FE2" w14:textId="20393C37" w:rsidR="008B6F34" w:rsidRDefault="008B6F34" w:rsidP="008B6F34">
      <w:pPr>
        <w:rPr>
          <w:b/>
          <w:bCs/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b/>
          <w:bCs/>
          <w:sz w:val="24"/>
          <w:szCs w:val="24"/>
          <w:lang w:val="en-US"/>
        </w:rPr>
        <w:t xml:space="preserve"> </w:t>
      </w:r>
      <w:r w:rsidRPr="008B6F34">
        <w:rPr>
          <w:sz w:val="24"/>
          <w:szCs w:val="24"/>
          <w:u w:val="single"/>
          <w:lang w:val="en-US"/>
        </w:rPr>
        <w:t>Bhargavi. N</w:t>
      </w:r>
    </w:p>
    <w:p w14:paraId="3D271051" w14:textId="77777777" w:rsidR="00A623F2" w:rsidRDefault="00A623F2"/>
    <w:p w14:paraId="1EA9CF71" w14:textId="77777777" w:rsidR="00A623F2" w:rsidRDefault="00A623F2"/>
    <w:p w14:paraId="7387D79F" w14:textId="77777777" w:rsidR="00A623F2" w:rsidRDefault="00A623F2"/>
    <w:p w14:paraId="3D67EA18" w14:textId="77777777" w:rsidR="00A623F2" w:rsidRDefault="00A623F2"/>
    <w:p w14:paraId="568C73F5" w14:textId="77777777" w:rsidR="00A623F2" w:rsidRDefault="00A623F2"/>
    <w:p w14:paraId="654964A7" w14:textId="77777777" w:rsidR="00A623F2" w:rsidRDefault="00A623F2"/>
    <w:p w14:paraId="4BA75507" w14:textId="77777777" w:rsidR="00A623F2" w:rsidRDefault="00A623F2"/>
    <w:p w14:paraId="6D75B8C5" w14:textId="77777777" w:rsidR="00A623F2" w:rsidRDefault="00A623F2"/>
    <w:p w14:paraId="2B96516C" w14:textId="77777777" w:rsidR="00A623F2" w:rsidRDefault="00A623F2">
      <w:pPr>
        <w:rPr>
          <w:i/>
          <w:iCs/>
          <w:sz w:val="24"/>
          <w:szCs w:val="24"/>
        </w:rPr>
      </w:pPr>
    </w:p>
    <w:p w14:paraId="40BE6E82" w14:textId="77777777" w:rsidR="00A623F2" w:rsidRDefault="00A623F2">
      <w:pPr>
        <w:rPr>
          <w:i/>
          <w:iCs/>
          <w:sz w:val="24"/>
          <w:szCs w:val="24"/>
        </w:rPr>
      </w:pPr>
    </w:p>
    <w:p w14:paraId="64A24CA3" w14:textId="77777777" w:rsidR="00A623F2" w:rsidRDefault="00AE2A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162FA22" w14:textId="77777777" w:rsidR="00A623F2" w:rsidRDefault="00A623F2">
      <w:pPr>
        <w:rPr>
          <w:b/>
          <w:bCs/>
          <w:sz w:val="24"/>
          <w:szCs w:val="24"/>
        </w:rPr>
      </w:pPr>
    </w:p>
    <w:tbl>
      <w:tblPr>
        <w:tblStyle w:val="Style10"/>
        <w:tblW w:w="933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28"/>
        <w:gridCol w:w="1065"/>
        <w:gridCol w:w="1710"/>
        <w:gridCol w:w="1562"/>
        <w:gridCol w:w="1704"/>
        <w:gridCol w:w="1662"/>
      </w:tblGrid>
      <w:tr w:rsidR="00A623F2" w14:paraId="08438F32" w14:textId="77777777">
        <w:trPr>
          <w:trHeight w:val="705"/>
        </w:trPr>
        <w:tc>
          <w:tcPr>
            <w:tcW w:w="9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D22B9EE" w14:textId="77777777" w:rsidR="00A623F2" w:rsidRDefault="00AE2A84">
            <w:pPr>
              <w:spacing w:line="240" w:lineRule="auto"/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A623F2" w14:paraId="29156188" w14:textId="77777777">
        <w:trPr>
          <w:trHeight w:val="63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2D91954" w14:textId="77777777" w:rsidR="00A623F2" w:rsidRDefault="00AE2A84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DAD6CC6" w14:textId="77777777" w:rsidR="00A623F2" w:rsidRDefault="00AE2A84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132F027" w14:textId="77777777" w:rsidR="00A623F2" w:rsidRDefault="00AE2A84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A33C457" w14:textId="77777777" w:rsidR="00A623F2" w:rsidRDefault="00AE2A84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EFFEB9D" w14:textId="77777777" w:rsidR="00A623F2" w:rsidRDefault="00AE2A84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FEB93E" w14:textId="77777777" w:rsidR="00A623F2" w:rsidRDefault="00AE2A84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A623F2" w14:paraId="5870D5A7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B685D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EF75FA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DC885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5261D9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8078E8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AB2329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A623F2" w14:paraId="40717B18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147F3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21EC7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888B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EA0493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E7190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78C63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statement unclear or incorrect; no logical approach</w:t>
            </w:r>
          </w:p>
        </w:tc>
      </w:tr>
      <w:tr w:rsidR="00A623F2" w14:paraId="2FBD9574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C2C59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E2A00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E0968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BB897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56295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3ACEB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A623F2" w14:paraId="44CCBA60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B5411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4CA40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FA3F6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C1DC61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017B5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A4383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A623F2" w14:paraId="6D51DE50" w14:textId="77777777">
        <w:trPr>
          <w:trHeight w:val="102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6E125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83456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8CB6AA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84F21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087BF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46D4C" w14:textId="77777777" w:rsidR="00A623F2" w:rsidRDefault="00AE2A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78CA9DDE" w14:textId="77777777" w:rsidR="00A623F2" w:rsidRDefault="00A623F2">
      <w:pPr>
        <w:rPr>
          <w:b/>
          <w:bCs/>
          <w:sz w:val="24"/>
          <w:szCs w:val="24"/>
        </w:rPr>
      </w:pPr>
    </w:p>
    <w:sectPr w:rsidR="00A623F2" w:rsidSect="008B6F34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8BC0C" w14:textId="77777777" w:rsidR="00AE2A84" w:rsidRDefault="00AE2A84">
      <w:pPr>
        <w:spacing w:line="240" w:lineRule="auto"/>
      </w:pPr>
      <w:r>
        <w:separator/>
      </w:r>
    </w:p>
  </w:endnote>
  <w:endnote w:type="continuationSeparator" w:id="0">
    <w:p w14:paraId="7ABF1EE7" w14:textId="77777777" w:rsidR="00AE2A84" w:rsidRDefault="00AE2A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  <w:embedRegular r:id="rId1" w:fontKey="{0095836B-B21B-46ED-B5CA-FE77931E5B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FF99C7-E20C-4846-8229-06B9E582B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C676AB-647D-41BA-A1F4-DEB9468F7F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F58CC" w14:textId="77777777" w:rsidR="00AE2A84" w:rsidRDefault="00AE2A84">
      <w:r>
        <w:separator/>
      </w:r>
    </w:p>
  </w:footnote>
  <w:footnote w:type="continuationSeparator" w:id="0">
    <w:p w14:paraId="6A557B8A" w14:textId="77777777" w:rsidR="00AE2A84" w:rsidRDefault="00AE2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489BFE"/>
    <w:multiLevelType w:val="multilevel"/>
    <w:tmpl w:val="84489B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2083387"/>
    <w:multiLevelType w:val="multilevel"/>
    <w:tmpl w:val="920833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8311C75"/>
    <w:multiLevelType w:val="multilevel"/>
    <w:tmpl w:val="A8311C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FC07691"/>
    <w:multiLevelType w:val="multilevel"/>
    <w:tmpl w:val="AFC076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CDF9C9C7"/>
    <w:multiLevelType w:val="multilevel"/>
    <w:tmpl w:val="CDF9C9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D18FF287"/>
    <w:multiLevelType w:val="multilevel"/>
    <w:tmpl w:val="D18FF2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E6F596D8"/>
    <w:multiLevelType w:val="multilevel"/>
    <w:tmpl w:val="E6F596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FC8F3E2B"/>
    <w:multiLevelType w:val="multilevel"/>
    <w:tmpl w:val="FC8F3E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06ED3D99"/>
    <w:multiLevelType w:val="multilevel"/>
    <w:tmpl w:val="06ED3D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F12F54"/>
    <w:multiLevelType w:val="multilevel"/>
    <w:tmpl w:val="08F12F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BCA28BA"/>
    <w:multiLevelType w:val="multilevel"/>
    <w:tmpl w:val="0BCA28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3F858CA"/>
    <w:multiLevelType w:val="multilevel"/>
    <w:tmpl w:val="23F858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32D7693B"/>
    <w:multiLevelType w:val="multilevel"/>
    <w:tmpl w:val="32D769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C5EBE47"/>
    <w:multiLevelType w:val="multilevel"/>
    <w:tmpl w:val="3C5EBE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334060E"/>
    <w:multiLevelType w:val="multilevel"/>
    <w:tmpl w:val="433406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BE1BC7F"/>
    <w:multiLevelType w:val="multilevel"/>
    <w:tmpl w:val="4BE1BC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DC974D7"/>
    <w:multiLevelType w:val="multilevel"/>
    <w:tmpl w:val="5DC974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666B55D1"/>
    <w:multiLevelType w:val="multilevel"/>
    <w:tmpl w:val="666B55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682D4866"/>
    <w:multiLevelType w:val="multilevel"/>
    <w:tmpl w:val="682D48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7DA6D7B3"/>
    <w:multiLevelType w:val="multilevel"/>
    <w:tmpl w:val="7DA6D7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92479969">
    <w:abstractNumId w:val="11"/>
  </w:num>
  <w:num w:numId="2" w16cid:durableId="1240363649">
    <w:abstractNumId w:val="7"/>
  </w:num>
  <w:num w:numId="3" w16cid:durableId="166213700">
    <w:abstractNumId w:val="1"/>
  </w:num>
  <w:num w:numId="4" w16cid:durableId="1781606022">
    <w:abstractNumId w:val="10"/>
  </w:num>
  <w:num w:numId="5" w16cid:durableId="701368178">
    <w:abstractNumId w:val="21"/>
  </w:num>
  <w:num w:numId="6" w16cid:durableId="1377966892">
    <w:abstractNumId w:val="20"/>
  </w:num>
  <w:num w:numId="7" w16cid:durableId="1976983226">
    <w:abstractNumId w:val="18"/>
  </w:num>
  <w:num w:numId="8" w16cid:durableId="621032085">
    <w:abstractNumId w:val="23"/>
  </w:num>
  <w:num w:numId="9" w16cid:durableId="73013450">
    <w:abstractNumId w:val="5"/>
  </w:num>
  <w:num w:numId="10" w16cid:durableId="1019695070">
    <w:abstractNumId w:val="15"/>
  </w:num>
  <w:num w:numId="11" w16cid:durableId="911505793">
    <w:abstractNumId w:val="22"/>
  </w:num>
  <w:num w:numId="12" w16cid:durableId="616105662">
    <w:abstractNumId w:val="17"/>
  </w:num>
  <w:num w:numId="13" w16cid:durableId="1358192983">
    <w:abstractNumId w:val="4"/>
  </w:num>
  <w:num w:numId="14" w16cid:durableId="1723358092">
    <w:abstractNumId w:val="24"/>
  </w:num>
  <w:num w:numId="15" w16cid:durableId="1935741105">
    <w:abstractNumId w:val="2"/>
  </w:num>
  <w:num w:numId="16" w16cid:durableId="165051150">
    <w:abstractNumId w:val="25"/>
  </w:num>
  <w:num w:numId="17" w16cid:durableId="752045280">
    <w:abstractNumId w:val="0"/>
  </w:num>
  <w:num w:numId="18" w16cid:durableId="1017805350">
    <w:abstractNumId w:val="9"/>
  </w:num>
  <w:num w:numId="19" w16cid:durableId="1245649504">
    <w:abstractNumId w:val="8"/>
  </w:num>
  <w:num w:numId="20" w16cid:durableId="793526857">
    <w:abstractNumId w:val="13"/>
  </w:num>
  <w:num w:numId="21" w16cid:durableId="699431664">
    <w:abstractNumId w:val="12"/>
  </w:num>
  <w:num w:numId="22" w16cid:durableId="2011718613">
    <w:abstractNumId w:val="19"/>
  </w:num>
  <w:num w:numId="23" w16cid:durableId="1292439020">
    <w:abstractNumId w:val="14"/>
  </w:num>
  <w:num w:numId="24" w16cid:durableId="829443211">
    <w:abstractNumId w:val="6"/>
  </w:num>
  <w:num w:numId="25" w16cid:durableId="689338988">
    <w:abstractNumId w:val="3"/>
  </w:num>
  <w:num w:numId="26" w16cid:durableId="5902437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3F2"/>
    <w:rsid w:val="005F29BC"/>
    <w:rsid w:val="008B6F34"/>
    <w:rsid w:val="00A623F2"/>
    <w:rsid w:val="00AE2A84"/>
    <w:rsid w:val="00DA7823"/>
    <w:rsid w:val="05FA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5E07"/>
  <w15:docId w15:val="{539CA0E2-5524-499A-9C39-05471D88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8B6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B6F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B6F34"/>
    <w:rPr>
      <w:rFonts w:ascii="Arial" w:eastAsia="Arial" w:hAnsi="Arial" w:cs="Arial"/>
      <w:sz w:val="22"/>
      <w:szCs w:val="22"/>
    </w:rPr>
  </w:style>
  <w:style w:type="paragraph" w:styleId="Footer">
    <w:name w:val="footer"/>
    <w:basedOn w:val="Normal"/>
    <w:link w:val="FooterChar"/>
    <w:rsid w:val="008B6F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B6F34"/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2Fkd6029dMQpRLc47TRLVjSCg==">CgMxLjAyDmguOGtvcGh2cHVqMHRvOAByITFqNWdQejU2eXlOcXNqNjg1d0FjR3dKN2hkdGRVcjFpQg==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2111</Words>
  <Characters>12034</Characters>
  <Application>Microsoft Office Word</Application>
  <DocSecurity>0</DocSecurity>
  <Lines>100</Lines>
  <Paragraphs>28</Paragraphs>
  <ScaleCrop>false</ScaleCrop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gmoks</dc:creator>
  <cp:lastModifiedBy>Bhargavi N</cp:lastModifiedBy>
  <cp:revision>2</cp:revision>
  <dcterms:created xsi:type="dcterms:W3CDTF">2026-09-02T16:47:00Z</dcterms:created>
  <dcterms:modified xsi:type="dcterms:W3CDTF">2026-09-02T16:47:00Z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FBE7CDA41D2C4476A609BAB92AC06092_12</vt:lpwstr>
  </property>
</Properties>
</file>